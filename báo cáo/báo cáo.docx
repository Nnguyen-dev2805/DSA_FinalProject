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8C121" w14:textId="77777777" w:rsidR="00054C24" w:rsidRPr="00CB3970" w:rsidRDefault="00000000">
      <w:pPr>
        <w:spacing w:before="240" w:after="240" w:line="276" w:lineRule="auto"/>
        <w:jc w:val="center"/>
        <w:rPr>
          <w:rFonts w:cs="Times New Roman"/>
          <w:b/>
          <w:sz w:val="24"/>
          <w:szCs w:val="24"/>
        </w:rPr>
      </w:pPr>
      <w:r w:rsidRPr="00CB3970">
        <w:rPr>
          <w:rFonts w:cs="Times New Roman"/>
          <w:b/>
          <w:sz w:val="24"/>
          <w:szCs w:val="24"/>
        </w:rPr>
        <w:t>BỘ GIÁO DỤC VÀ ĐÀO TẠO</w:t>
      </w:r>
    </w:p>
    <w:p w14:paraId="71D5F0EB" w14:textId="77777777" w:rsidR="00054C24" w:rsidRPr="00CB3970" w:rsidRDefault="00000000">
      <w:pPr>
        <w:spacing w:before="240" w:after="240" w:line="276" w:lineRule="auto"/>
        <w:jc w:val="center"/>
        <w:rPr>
          <w:rFonts w:cs="Times New Roman"/>
          <w:b/>
          <w:sz w:val="24"/>
          <w:szCs w:val="24"/>
        </w:rPr>
      </w:pPr>
      <w:r w:rsidRPr="00CB3970">
        <w:rPr>
          <w:rFonts w:cs="Times New Roman"/>
          <w:b/>
          <w:sz w:val="24"/>
          <w:szCs w:val="24"/>
          <w:lang w:val="vi-VN"/>
        </w:rPr>
        <w:t xml:space="preserve"> </w:t>
      </w:r>
      <w:r w:rsidRPr="00CB3970">
        <w:rPr>
          <w:rFonts w:cs="Times New Roman"/>
          <w:b/>
          <w:sz w:val="24"/>
          <w:szCs w:val="24"/>
        </w:rPr>
        <w:t>TRƯỜNG ĐẠI HỌC SƯ PHẠM KỸ THUẬT TP.HCM</w:t>
      </w:r>
    </w:p>
    <w:p w14:paraId="378850B9" w14:textId="77777777" w:rsidR="00054C24" w:rsidRPr="00CB3970" w:rsidRDefault="00000000">
      <w:pPr>
        <w:spacing w:before="240" w:after="240" w:line="276" w:lineRule="auto"/>
        <w:jc w:val="center"/>
        <w:rPr>
          <w:rFonts w:cs="Times New Roman"/>
          <w:b/>
          <w:sz w:val="24"/>
          <w:szCs w:val="24"/>
        </w:rPr>
      </w:pPr>
      <w:r w:rsidRPr="00CB3970">
        <w:rPr>
          <w:rFonts w:cs="Times New Roman"/>
          <w:b/>
          <w:sz w:val="24"/>
          <w:szCs w:val="24"/>
        </w:rPr>
        <w:t xml:space="preserve"> KHOA CÔNG NGHỆ THÔNG TIN</w:t>
      </w:r>
    </w:p>
    <w:p w14:paraId="038D8BAC" w14:textId="77777777" w:rsidR="00054C24" w:rsidRPr="00CB3970" w:rsidRDefault="00000000">
      <w:pPr>
        <w:spacing w:before="240" w:after="240" w:line="276" w:lineRule="auto"/>
        <w:jc w:val="center"/>
        <w:rPr>
          <w:rFonts w:cs="Times New Roman"/>
          <w:b/>
          <w:sz w:val="24"/>
          <w:szCs w:val="24"/>
        </w:rPr>
      </w:pPr>
      <w:r w:rsidRPr="00CB3970">
        <w:rPr>
          <w:rFonts w:cs="Times New Roman"/>
          <w:b/>
          <w:noProof/>
          <w:sz w:val="24"/>
          <w:szCs w:val="24"/>
        </w:rPr>
        <w:drawing>
          <wp:inline distT="114300" distB="114300" distL="114300" distR="114300" wp14:anchorId="2836F9BA" wp14:editId="601721F8">
            <wp:extent cx="1748790" cy="20320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18" name="image26.png"/>
                    <pic:cNvPicPr preferRelativeResize="0"/>
                  </pic:nvPicPr>
                  <pic:blipFill>
                    <a:blip r:embed="rId9"/>
                    <a:srcRect/>
                    <a:stretch>
                      <a:fillRect/>
                    </a:stretch>
                  </pic:blipFill>
                  <pic:spPr>
                    <a:xfrm>
                      <a:off x="0" y="0"/>
                      <a:ext cx="1749262" cy="2032524"/>
                    </a:xfrm>
                    <a:prstGeom prst="rect">
                      <a:avLst/>
                    </a:prstGeom>
                  </pic:spPr>
                </pic:pic>
              </a:graphicData>
            </a:graphic>
          </wp:inline>
        </w:drawing>
      </w:r>
    </w:p>
    <w:p w14:paraId="6833FD61" w14:textId="77777777" w:rsidR="00054C24" w:rsidRPr="00CB3970" w:rsidRDefault="00000000">
      <w:pPr>
        <w:spacing w:before="240" w:after="240" w:line="276" w:lineRule="auto"/>
        <w:jc w:val="center"/>
        <w:rPr>
          <w:rFonts w:cs="Times New Roman"/>
          <w:b/>
          <w:sz w:val="34"/>
          <w:szCs w:val="34"/>
        </w:rPr>
      </w:pPr>
      <w:r w:rsidRPr="00CB3970">
        <w:rPr>
          <w:rFonts w:cs="Times New Roman"/>
          <w:b/>
          <w:sz w:val="34"/>
          <w:szCs w:val="34"/>
        </w:rPr>
        <w:t>ĐỒ ÁN CUỐI KỲ</w:t>
      </w:r>
    </w:p>
    <w:p w14:paraId="2D8C5F69" w14:textId="6ECC2CA0" w:rsidR="00054C24" w:rsidRPr="00CB3970" w:rsidRDefault="00000000">
      <w:pPr>
        <w:spacing w:before="240" w:after="240" w:line="276" w:lineRule="auto"/>
        <w:jc w:val="center"/>
        <w:rPr>
          <w:rFonts w:cs="Times New Roman"/>
          <w:b/>
          <w:sz w:val="32"/>
          <w:szCs w:val="32"/>
        </w:rPr>
      </w:pPr>
      <w:r w:rsidRPr="00CB3970">
        <w:rPr>
          <w:rFonts w:cs="Times New Roman"/>
          <w:b/>
          <w:sz w:val="32"/>
          <w:szCs w:val="32"/>
        </w:rPr>
        <w:t xml:space="preserve">MÔN HỌC: </w:t>
      </w:r>
      <w:r w:rsidR="00FD218D" w:rsidRPr="00CB3970">
        <w:rPr>
          <w:rFonts w:cs="Times New Roman"/>
          <w:b/>
          <w:sz w:val="32"/>
          <w:szCs w:val="32"/>
        </w:rPr>
        <w:t>CẤU TRÚC DỮ LIỆU VÀ GIẢI THUẬT</w:t>
      </w:r>
    </w:p>
    <w:p w14:paraId="7709C45D" w14:textId="14D02DDD" w:rsidR="00054C24" w:rsidRPr="00CB3970" w:rsidRDefault="00000000">
      <w:pPr>
        <w:spacing w:before="240" w:after="240" w:line="276" w:lineRule="auto"/>
        <w:ind w:left="3118"/>
        <w:rPr>
          <w:rFonts w:cs="Times New Roman"/>
          <w:b/>
        </w:rPr>
      </w:pPr>
      <w:r w:rsidRPr="00CB3970">
        <w:rPr>
          <w:rFonts w:cs="Times New Roman"/>
          <w:b/>
        </w:rPr>
        <w:t xml:space="preserve">Mã lớp học phần: </w:t>
      </w:r>
      <w:r w:rsidR="00FD218D" w:rsidRPr="00CB3970">
        <w:rPr>
          <w:rFonts w:cs="Times New Roman"/>
          <w:b/>
        </w:rPr>
        <w:t>DASA230179_10</w:t>
      </w:r>
    </w:p>
    <w:p w14:paraId="4CBF2C61" w14:textId="57C1D11C" w:rsidR="00054C24" w:rsidRPr="00CB3970" w:rsidRDefault="00000000">
      <w:pPr>
        <w:spacing w:before="240" w:after="240" w:line="276" w:lineRule="auto"/>
        <w:ind w:left="3118"/>
        <w:rPr>
          <w:rFonts w:cs="Times New Roman"/>
          <w:b/>
        </w:rPr>
      </w:pPr>
      <w:r w:rsidRPr="00CB3970">
        <w:rPr>
          <w:rFonts w:cs="Times New Roman"/>
          <w:b/>
        </w:rPr>
        <w:t xml:space="preserve">Học kỳ </w:t>
      </w:r>
      <w:r w:rsidR="00FD218D" w:rsidRPr="00CB3970">
        <w:rPr>
          <w:rFonts w:cs="Times New Roman"/>
          <w:b/>
        </w:rPr>
        <w:t>1</w:t>
      </w:r>
      <w:r w:rsidRPr="00CB3970">
        <w:rPr>
          <w:rFonts w:cs="Times New Roman"/>
          <w:b/>
        </w:rPr>
        <w:t xml:space="preserve"> – Năm học 202</w:t>
      </w:r>
      <w:r w:rsidR="00FD218D" w:rsidRPr="00CB3970">
        <w:rPr>
          <w:rFonts w:cs="Times New Roman"/>
          <w:b/>
        </w:rPr>
        <w:t>4</w:t>
      </w:r>
      <w:r w:rsidRPr="00CB3970">
        <w:rPr>
          <w:rFonts w:cs="Times New Roman"/>
          <w:b/>
        </w:rPr>
        <w:t>-202</w:t>
      </w:r>
      <w:r w:rsidR="00FD218D" w:rsidRPr="00CB3970">
        <w:rPr>
          <w:rFonts w:cs="Times New Roman"/>
          <w:b/>
        </w:rPr>
        <w:t>5</w:t>
      </w:r>
    </w:p>
    <w:p w14:paraId="5D16642C" w14:textId="6865CFF9" w:rsidR="00054C24" w:rsidRPr="00CB3970" w:rsidRDefault="00000000">
      <w:pPr>
        <w:spacing w:before="240" w:after="240" w:line="276" w:lineRule="auto"/>
        <w:ind w:left="3118"/>
        <w:rPr>
          <w:rFonts w:cs="Times New Roman"/>
          <w:b/>
        </w:rPr>
      </w:pPr>
      <w:r w:rsidRPr="00CB3970">
        <w:rPr>
          <w:rFonts w:cs="Times New Roman"/>
          <w:b/>
        </w:rPr>
        <w:t xml:space="preserve">Giảng viên hướng dẫn: </w:t>
      </w:r>
      <w:r w:rsidR="00FD218D" w:rsidRPr="00CB3970">
        <w:rPr>
          <w:rFonts w:cs="Times New Roman"/>
          <w:b/>
        </w:rPr>
        <w:t>Trần Đắc Tốt</w:t>
      </w:r>
    </w:p>
    <w:p w14:paraId="3F0DCB25" w14:textId="77777777" w:rsidR="00054C24" w:rsidRPr="00CB3970" w:rsidRDefault="00000000">
      <w:pPr>
        <w:spacing w:before="240" w:after="240" w:line="276" w:lineRule="auto"/>
        <w:ind w:left="3118"/>
        <w:rPr>
          <w:rFonts w:cs="Times New Roman"/>
          <w:b/>
        </w:rPr>
      </w:pPr>
      <w:r w:rsidRPr="00CB3970">
        <w:rPr>
          <w:rFonts w:cs="Times New Roman"/>
          <w:b/>
        </w:rPr>
        <w:t>Danh sách sinh viên thực hiện:</w:t>
      </w:r>
    </w:p>
    <w:tbl>
      <w:tblPr>
        <w:tblStyle w:val="Style10"/>
        <w:tblW w:w="5490" w:type="dxa"/>
        <w:tblInd w:w="3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15"/>
        <w:gridCol w:w="3675"/>
      </w:tblGrid>
      <w:tr w:rsidR="00054C24" w:rsidRPr="00CB3970" w14:paraId="2F122F1E" w14:textId="77777777">
        <w:tc>
          <w:tcPr>
            <w:tcW w:w="1815" w:type="dxa"/>
            <w:shd w:val="clear" w:color="auto" w:fill="auto"/>
            <w:tcMar>
              <w:top w:w="100" w:type="dxa"/>
              <w:left w:w="100" w:type="dxa"/>
              <w:bottom w:w="100" w:type="dxa"/>
              <w:right w:w="100" w:type="dxa"/>
            </w:tcMar>
          </w:tcPr>
          <w:p w14:paraId="0F371825" w14:textId="77777777" w:rsidR="00054C24" w:rsidRPr="00CB3970" w:rsidRDefault="00000000">
            <w:pPr>
              <w:widowControl w:val="0"/>
              <w:shd w:val="clear" w:color="auto" w:fill="auto"/>
              <w:spacing w:line="240" w:lineRule="auto"/>
              <w:rPr>
                <w:rFonts w:cs="Times New Roman"/>
                <w:b/>
              </w:rPr>
            </w:pPr>
            <w:r w:rsidRPr="00CB3970">
              <w:rPr>
                <w:rFonts w:cs="Times New Roman"/>
                <w:b/>
              </w:rPr>
              <w:t>MSSV</w:t>
            </w:r>
          </w:p>
        </w:tc>
        <w:tc>
          <w:tcPr>
            <w:tcW w:w="3675" w:type="dxa"/>
            <w:shd w:val="clear" w:color="auto" w:fill="auto"/>
            <w:tcMar>
              <w:top w:w="100" w:type="dxa"/>
              <w:left w:w="100" w:type="dxa"/>
              <w:bottom w:w="100" w:type="dxa"/>
              <w:right w:w="100" w:type="dxa"/>
            </w:tcMar>
          </w:tcPr>
          <w:p w14:paraId="4FA604C7" w14:textId="77777777" w:rsidR="00054C24" w:rsidRPr="00CB3970" w:rsidRDefault="00000000">
            <w:pPr>
              <w:widowControl w:val="0"/>
              <w:shd w:val="clear" w:color="auto" w:fill="auto"/>
              <w:spacing w:line="240" w:lineRule="auto"/>
              <w:rPr>
                <w:rFonts w:cs="Times New Roman"/>
                <w:b/>
              </w:rPr>
            </w:pPr>
            <w:r w:rsidRPr="00CB3970">
              <w:rPr>
                <w:rFonts w:cs="Times New Roman"/>
                <w:b/>
              </w:rPr>
              <w:t>Họ tên</w:t>
            </w:r>
          </w:p>
        </w:tc>
      </w:tr>
      <w:tr w:rsidR="00054C24" w:rsidRPr="00CB3970" w14:paraId="124714D2" w14:textId="77777777">
        <w:tc>
          <w:tcPr>
            <w:tcW w:w="1815" w:type="dxa"/>
            <w:shd w:val="clear" w:color="auto" w:fill="auto"/>
            <w:tcMar>
              <w:top w:w="100" w:type="dxa"/>
              <w:left w:w="100" w:type="dxa"/>
              <w:bottom w:w="100" w:type="dxa"/>
              <w:right w:w="100" w:type="dxa"/>
            </w:tcMar>
          </w:tcPr>
          <w:p w14:paraId="67A67028" w14:textId="606EFF82" w:rsidR="00054C24" w:rsidRPr="00CB3970" w:rsidRDefault="00000000">
            <w:pPr>
              <w:widowControl w:val="0"/>
              <w:shd w:val="clear" w:color="auto" w:fill="auto"/>
              <w:spacing w:line="240" w:lineRule="auto"/>
              <w:rPr>
                <w:rFonts w:cs="Times New Roman"/>
                <w:lang w:val="en-US"/>
              </w:rPr>
            </w:pPr>
            <w:r w:rsidRPr="00CB3970">
              <w:rPr>
                <w:rFonts w:cs="Times New Roman"/>
              </w:rPr>
              <w:t>2</w:t>
            </w:r>
            <w:r w:rsidR="00FD218D" w:rsidRPr="00CB3970">
              <w:rPr>
                <w:rFonts w:cs="Times New Roman"/>
                <w:lang w:val="en-US"/>
              </w:rPr>
              <w:t>3110273</w:t>
            </w:r>
          </w:p>
        </w:tc>
        <w:tc>
          <w:tcPr>
            <w:tcW w:w="3675" w:type="dxa"/>
            <w:shd w:val="clear" w:color="auto" w:fill="auto"/>
            <w:tcMar>
              <w:top w:w="100" w:type="dxa"/>
              <w:left w:w="100" w:type="dxa"/>
              <w:bottom w:w="100" w:type="dxa"/>
              <w:right w:w="100" w:type="dxa"/>
            </w:tcMar>
          </w:tcPr>
          <w:p w14:paraId="77299BB3" w14:textId="7E3BC7B9" w:rsidR="00054C24" w:rsidRPr="00CB3970" w:rsidRDefault="00FD218D">
            <w:pPr>
              <w:widowControl w:val="0"/>
              <w:shd w:val="clear" w:color="auto" w:fill="auto"/>
              <w:spacing w:line="240" w:lineRule="auto"/>
              <w:rPr>
                <w:rFonts w:cs="Times New Roman"/>
                <w:lang w:val="en-US"/>
              </w:rPr>
            </w:pPr>
            <w:r w:rsidRPr="00CB3970">
              <w:rPr>
                <w:rFonts w:cs="Times New Roman"/>
                <w:lang w:val="en-US"/>
              </w:rPr>
              <w:t>Trương Nhất Nguyên</w:t>
            </w:r>
          </w:p>
        </w:tc>
      </w:tr>
      <w:tr w:rsidR="00054C24" w:rsidRPr="00CB3970" w14:paraId="7093EA74" w14:textId="77777777">
        <w:tc>
          <w:tcPr>
            <w:tcW w:w="1815" w:type="dxa"/>
            <w:shd w:val="clear" w:color="auto" w:fill="auto"/>
            <w:tcMar>
              <w:top w:w="100" w:type="dxa"/>
              <w:left w:w="100" w:type="dxa"/>
              <w:bottom w:w="100" w:type="dxa"/>
              <w:right w:w="100" w:type="dxa"/>
            </w:tcMar>
          </w:tcPr>
          <w:p w14:paraId="4BF67A41" w14:textId="00035916" w:rsidR="00054C24" w:rsidRPr="00CB3970" w:rsidRDefault="00000000">
            <w:pPr>
              <w:widowControl w:val="0"/>
              <w:shd w:val="clear" w:color="auto" w:fill="auto"/>
              <w:spacing w:line="240" w:lineRule="auto"/>
              <w:rPr>
                <w:rFonts w:cs="Times New Roman"/>
                <w:lang w:val="en-US"/>
              </w:rPr>
            </w:pPr>
            <w:r w:rsidRPr="00CB3970">
              <w:rPr>
                <w:rFonts w:cs="Times New Roman"/>
              </w:rPr>
              <w:t>2</w:t>
            </w:r>
            <w:r w:rsidR="00FD218D" w:rsidRPr="00CB3970">
              <w:rPr>
                <w:rFonts w:cs="Times New Roman"/>
                <w:lang w:val="en-US"/>
              </w:rPr>
              <w:t>3110207</w:t>
            </w:r>
          </w:p>
        </w:tc>
        <w:tc>
          <w:tcPr>
            <w:tcW w:w="3675" w:type="dxa"/>
            <w:shd w:val="clear" w:color="auto" w:fill="auto"/>
            <w:tcMar>
              <w:top w:w="100" w:type="dxa"/>
              <w:left w:w="100" w:type="dxa"/>
              <w:bottom w:w="100" w:type="dxa"/>
              <w:right w:w="100" w:type="dxa"/>
            </w:tcMar>
          </w:tcPr>
          <w:p w14:paraId="49BCF1C5" w14:textId="50FE23DA" w:rsidR="00054C24" w:rsidRPr="00CB3970" w:rsidRDefault="00FD218D">
            <w:pPr>
              <w:widowControl w:val="0"/>
              <w:shd w:val="clear" w:color="auto" w:fill="auto"/>
              <w:spacing w:line="240" w:lineRule="auto"/>
              <w:rPr>
                <w:rFonts w:cs="Times New Roman"/>
                <w:lang w:val="en-US"/>
              </w:rPr>
            </w:pPr>
            <w:r w:rsidRPr="00CB3970">
              <w:rPr>
                <w:rFonts w:cs="Times New Roman"/>
                <w:lang w:val="en-US"/>
              </w:rPr>
              <w:t>Nguyễn Hoàng Hà</w:t>
            </w:r>
          </w:p>
        </w:tc>
      </w:tr>
      <w:tr w:rsidR="00FD218D" w:rsidRPr="00CB3970" w14:paraId="09102F24" w14:textId="77777777">
        <w:tc>
          <w:tcPr>
            <w:tcW w:w="1815" w:type="dxa"/>
            <w:shd w:val="clear" w:color="auto" w:fill="auto"/>
            <w:tcMar>
              <w:top w:w="100" w:type="dxa"/>
              <w:left w:w="100" w:type="dxa"/>
              <w:bottom w:w="100" w:type="dxa"/>
              <w:right w:w="100" w:type="dxa"/>
            </w:tcMar>
          </w:tcPr>
          <w:p w14:paraId="4F0464D6" w14:textId="75FC74F4" w:rsidR="00FD218D" w:rsidRPr="00CB3970" w:rsidRDefault="00FD218D">
            <w:pPr>
              <w:widowControl w:val="0"/>
              <w:shd w:val="clear" w:color="auto" w:fill="auto"/>
              <w:spacing w:line="240" w:lineRule="auto"/>
              <w:rPr>
                <w:rFonts w:cs="Times New Roman"/>
                <w:lang w:val="en-US"/>
              </w:rPr>
            </w:pPr>
            <w:r w:rsidRPr="00CB3970">
              <w:rPr>
                <w:rFonts w:cs="Times New Roman"/>
                <w:lang w:val="en-US"/>
              </w:rPr>
              <w:t>23110222</w:t>
            </w:r>
          </w:p>
        </w:tc>
        <w:tc>
          <w:tcPr>
            <w:tcW w:w="3675" w:type="dxa"/>
            <w:shd w:val="clear" w:color="auto" w:fill="auto"/>
            <w:tcMar>
              <w:top w:w="100" w:type="dxa"/>
              <w:left w:w="100" w:type="dxa"/>
              <w:bottom w:w="100" w:type="dxa"/>
              <w:right w:w="100" w:type="dxa"/>
            </w:tcMar>
          </w:tcPr>
          <w:p w14:paraId="769D3BE8" w14:textId="14268A8B" w:rsidR="00FD218D" w:rsidRPr="00CB3970" w:rsidRDefault="00FD218D">
            <w:pPr>
              <w:widowControl w:val="0"/>
              <w:shd w:val="clear" w:color="auto" w:fill="auto"/>
              <w:spacing w:line="240" w:lineRule="auto"/>
              <w:rPr>
                <w:rFonts w:cs="Times New Roman"/>
                <w:lang w:val="en-US"/>
              </w:rPr>
            </w:pPr>
            <w:r w:rsidRPr="00CB3970">
              <w:rPr>
                <w:rFonts w:cs="Times New Roman"/>
                <w:lang w:val="en-US"/>
              </w:rPr>
              <w:t>Nghiêm Quang Huy</w:t>
            </w:r>
          </w:p>
        </w:tc>
      </w:tr>
      <w:tr w:rsidR="00FD218D" w:rsidRPr="00CB3970" w14:paraId="40E85D99" w14:textId="77777777">
        <w:tc>
          <w:tcPr>
            <w:tcW w:w="1815" w:type="dxa"/>
            <w:shd w:val="clear" w:color="auto" w:fill="auto"/>
            <w:tcMar>
              <w:top w:w="100" w:type="dxa"/>
              <w:left w:w="100" w:type="dxa"/>
              <w:bottom w:w="100" w:type="dxa"/>
              <w:right w:w="100" w:type="dxa"/>
            </w:tcMar>
          </w:tcPr>
          <w:p w14:paraId="19E75B28" w14:textId="40F03636" w:rsidR="00FD218D" w:rsidRPr="00CB3970" w:rsidRDefault="00FD218D">
            <w:pPr>
              <w:widowControl w:val="0"/>
              <w:shd w:val="clear" w:color="auto" w:fill="auto"/>
              <w:spacing w:line="240" w:lineRule="auto"/>
              <w:rPr>
                <w:rFonts w:cs="Times New Roman"/>
                <w:lang w:val="en-US"/>
              </w:rPr>
            </w:pPr>
            <w:r w:rsidRPr="00CB3970">
              <w:rPr>
                <w:rFonts w:cs="Times New Roman"/>
                <w:lang w:val="en-US"/>
              </w:rPr>
              <w:t>23110304</w:t>
            </w:r>
          </w:p>
        </w:tc>
        <w:tc>
          <w:tcPr>
            <w:tcW w:w="3675" w:type="dxa"/>
            <w:shd w:val="clear" w:color="auto" w:fill="auto"/>
            <w:tcMar>
              <w:top w:w="100" w:type="dxa"/>
              <w:left w:w="100" w:type="dxa"/>
              <w:bottom w:w="100" w:type="dxa"/>
              <w:right w:w="100" w:type="dxa"/>
            </w:tcMar>
          </w:tcPr>
          <w:p w14:paraId="5BA0BFBB" w14:textId="354E9BEA" w:rsidR="00FD218D" w:rsidRPr="00CB3970" w:rsidRDefault="00FD218D">
            <w:pPr>
              <w:widowControl w:val="0"/>
              <w:shd w:val="clear" w:color="auto" w:fill="auto"/>
              <w:spacing w:line="240" w:lineRule="auto"/>
              <w:rPr>
                <w:rFonts w:cs="Times New Roman"/>
                <w:lang w:val="en-US"/>
              </w:rPr>
            </w:pPr>
            <w:r w:rsidRPr="00CB3970">
              <w:rPr>
                <w:rFonts w:cs="Times New Roman"/>
                <w:lang w:val="en-US"/>
              </w:rPr>
              <w:t>Đặng Ngọc Tài</w:t>
            </w:r>
          </w:p>
        </w:tc>
      </w:tr>
    </w:tbl>
    <w:p w14:paraId="759666D0" w14:textId="77777777" w:rsidR="00054C24" w:rsidRPr="00CB3970" w:rsidRDefault="00054C24">
      <w:pPr>
        <w:spacing w:before="240" w:after="240"/>
        <w:ind w:left="2160"/>
        <w:rPr>
          <w:rFonts w:cs="Times New Roman"/>
          <w:b/>
        </w:rPr>
      </w:pPr>
    </w:p>
    <w:p w14:paraId="25F33160" w14:textId="77777777" w:rsidR="00054C24" w:rsidRPr="00CB3970" w:rsidRDefault="00054C24">
      <w:pPr>
        <w:spacing w:before="240" w:after="240"/>
        <w:ind w:left="2160"/>
        <w:rPr>
          <w:rFonts w:cs="Times New Roman"/>
          <w:b/>
        </w:rPr>
      </w:pPr>
    </w:p>
    <w:p w14:paraId="7DB9F46E" w14:textId="66B75643" w:rsidR="00054C24" w:rsidRPr="00CB3970" w:rsidRDefault="00000000">
      <w:pPr>
        <w:spacing w:before="240" w:after="240"/>
        <w:jc w:val="center"/>
        <w:rPr>
          <w:rFonts w:cs="Times New Roman"/>
          <w:b/>
          <w:sz w:val="32"/>
          <w:szCs w:val="32"/>
        </w:rPr>
      </w:pPr>
      <w:r w:rsidRPr="00CB3970">
        <w:rPr>
          <w:rFonts w:cs="Times New Roman"/>
          <w:b/>
        </w:rPr>
        <w:t xml:space="preserve">Thành phố Hồ Chí Minh, tháng </w:t>
      </w:r>
      <w:r w:rsidR="00665142" w:rsidRPr="00CB3970">
        <w:rPr>
          <w:rFonts w:cs="Times New Roman"/>
          <w:b/>
        </w:rPr>
        <w:t>11</w:t>
      </w:r>
      <w:r w:rsidRPr="00CB3970">
        <w:rPr>
          <w:rFonts w:cs="Times New Roman"/>
          <w:b/>
        </w:rPr>
        <w:t xml:space="preserve"> năm 2024</w:t>
      </w:r>
    </w:p>
    <w:p w14:paraId="61E327E1" w14:textId="77777777" w:rsidR="00054C24" w:rsidRPr="00CB3970" w:rsidRDefault="00054C24">
      <w:pPr>
        <w:spacing w:before="240" w:after="240" w:line="312" w:lineRule="auto"/>
        <w:rPr>
          <w:rFonts w:cs="Times New Roman"/>
        </w:rPr>
      </w:pPr>
    </w:p>
    <w:p w14:paraId="4261215A" w14:textId="77777777" w:rsidR="00054C24" w:rsidRPr="00CB3970" w:rsidRDefault="00000000">
      <w:pPr>
        <w:spacing w:before="240" w:after="240"/>
        <w:jc w:val="center"/>
        <w:rPr>
          <w:rFonts w:cs="Times New Roman"/>
          <w:b/>
          <w:sz w:val="30"/>
          <w:szCs w:val="30"/>
        </w:rPr>
      </w:pPr>
      <w:r w:rsidRPr="00CB3970">
        <w:rPr>
          <w:rFonts w:cs="Times New Roman"/>
          <w:b/>
          <w:sz w:val="30"/>
          <w:szCs w:val="30"/>
        </w:rPr>
        <w:lastRenderedPageBreak/>
        <w:t>KẾ HOẠCH PHÂN CÔNG NHIỆM VỤ THỰC HIỆN ĐỀ TÀI</w:t>
      </w:r>
    </w:p>
    <w:p w14:paraId="23495197" w14:textId="4A80317D" w:rsidR="00054C24" w:rsidRPr="00CB3970" w:rsidRDefault="00000000">
      <w:pPr>
        <w:spacing w:before="240" w:after="240"/>
        <w:jc w:val="center"/>
        <w:rPr>
          <w:rFonts w:cs="Times New Roman"/>
          <w:b/>
          <w:sz w:val="30"/>
          <w:szCs w:val="30"/>
        </w:rPr>
      </w:pPr>
      <w:r w:rsidRPr="00CB3970">
        <w:rPr>
          <w:rFonts w:cs="Times New Roman"/>
          <w:b/>
          <w:sz w:val="30"/>
          <w:szCs w:val="30"/>
        </w:rPr>
        <w:t xml:space="preserve">CUỐI KỲ MÔN </w:t>
      </w:r>
      <w:r w:rsidR="00947F1E" w:rsidRPr="00CB3970">
        <w:rPr>
          <w:rFonts w:cs="Times New Roman"/>
          <w:b/>
          <w:sz w:val="30"/>
          <w:szCs w:val="30"/>
        </w:rPr>
        <w:t>CẤU TRÚC DỮ LIỆU VÀ GIẢI THUẬT</w:t>
      </w:r>
    </w:p>
    <w:p w14:paraId="4ECBC3CE" w14:textId="7F7E9B05" w:rsidR="00054C24" w:rsidRPr="00CB3970" w:rsidRDefault="00000000">
      <w:pPr>
        <w:spacing w:before="240" w:after="240"/>
        <w:jc w:val="center"/>
        <w:rPr>
          <w:rFonts w:cs="Times New Roman"/>
          <w:b/>
          <w:sz w:val="30"/>
          <w:szCs w:val="30"/>
        </w:rPr>
      </w:pPr>
      <w:r w:rsidRPr="00CB3970">
        <w:rPr>
          <w:rFonts w:cs="Times New Roman"/>
          <w:b/>
          <w:sz w:val="30"/>
          <w:szCs w:val="30"/>
        </w:rPr>
        <w:t>HỌC KỲ I NĂM HỌC 202</w:t>
      </w:r>
      <w:r w:rsidR="00947F1E" w:rsidRPr="00CB3970">
        <w:rPr>
          <w:rFonts w:cs="Times New Roman"/>
          <w:b/>
          <w:sz w:val="30"/>
          <w:szCs w:val="30"/>
        </w:rPr>
        <w:t>4</w:t>
      </w:r>
      <w:r w:rsidRPr="00CB3970">
        <w:rPr>
          <w:rFonts w:cs="Times New Roman"/>
          <w:b/>
          <w:sz w:val="30"/>
          <w:szCs w:val="30"/>
        </w:rPr>
        <w:t>-202</w:t>
      </w:r>
      <w:r w:rsidR="00947F1E" w:rsidRPr="00CB3970">
        <w:rPr>
          <w:rFonts w:cs="Times New Roman"/>
          <w:b/>
          <w:sz w:val="30"/>
          <w:szCs w:val="30"/>
        </w:rPr>
        <w:t>5</w:t>
      </w:r>
    </w:p>
    <w:p w14:paraId="7A238748" w14:textId="6F6E1E3A" w:rsidR="00054C24" w:rsidRPr="00CB3970" w:rsidRDefault="00000000">
      <w:pPr>
        <w:spacing w:before="240" w:after="240"/>
        <w:rPr>
          <w:rFonts w:cs="Times New Roman"/>
          <w:b/>
        </w:rPr>
      </w:pPr>
      <w:r w:rsidRPr="00CB3970">
        <w:rPr>
          <w:rFonts w:cs="Times New Roman"/>
          <w:b/>
        </w:rPr>
        <w:t xml:space="preserve">1. Mã lớp môn học: </w:t>
      </w:r>
      <w:r w:rsidR="00947F1E" w:rsidRPr="00CB3970">
        <w:rPr>
          <w:rFonts w:cs="Times New Roman"/>
          <w:b/>
        </w:rPr>
        <w:t>DASA230179_10</w:t>
      </w:r>
    </w:p>
    <w:p w14:paraId="4009C001" w14:textId="3B943FF1" w:rsidR="00054C24" w:rsidRPr="00CB3970" w:rsidRDefault="00000000">
      <w:pPr>
        <w:spacing w:before="240" w:after="240"/>
        <w:rPr>
          <w:rFonts w:cs="Times New Roman"/>
          <w:b/>
        </w:rPr>
      </w:pPr>
      <w:r w:rsidRPr="00CB3970">
        <w:rPr>
          <w:rFonts w:cs="Times New Roman"/>
          <w:b/>
        </w:rPr>
        <w:t xml:space="preserve">2. Giảng viên hướng dẫn: </w:t>
      </w:r>
      <w:r w:rsidR="00947F1E" w:rsidRPr="00CB3970">
        <w:rPr>
          <w:rFonts w:cs="Times New Roman"/>
          <w:b/>
        </w:rPr>
        <w:t>Trần Đắc Tốt</w:t>
      </w:r>
    </w:p>
    <w:p w14:paraId="1757DB03" w14:textId="799515B9" w:rsidR="00054C24" w:rsidRPr="00CB3970" w:rsidRDefault="00947F1E">
      <w:pPr>
        <w:spacing w:before="240" w:after="240"/>
        <w:rPr>
          <w:rFonts w:cs="Times New Roman"/>
          <w:b/>
        </w:rPr>
      </w:pPr>
      <w:r w:rsidRPr="00CB3970">
        <w:rPr>
          <w:rFonts w:cs="Times New Roman"/>
          <w:b/>
        </w:rPr>
        <w:t>3. Bảng phân công nhiệm vụ:</w:t>
      </w:r>
    </w:p>
    <w:tbl>
      <w:tblPr>
        <w:tblStyle w:val="Style12"/>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957"/>
        <w:gridCol w:w="5119"/>
      </w:tblGrid>
      <w:tr w:rsidR="00054C24" w:rsidRPr="00CB3970" w14:paraId="33173D94" w14:textId="77777777">
        <w:tc>
          <w:tcPr>
            <w:tcW w:w="3957" w:type="dxa"/>
            <w:shd w:val="clear" w:color="auto" w:fill="auto"/>
            <w:tcMar>
              <w:top w:w="100" w:type="dxa"/>
              <w:left w:w="100" w:type="dxa"/>
              <w:bottom w:w="100" w:type="dxa"/>
              <w:right w:w="100" w:type="dxa"/>
            </w:tcMar>
          </w:tcPr>
          <w:p w14:paraId="2079D064" w14:textId="77777777" w:rsidR="00054C24" w:rsidRPr="00CB3970" w:rsidRDefault="00000000">
            <w:pPr>
              <w:widowControl w:val="0"/>
              <w:shd w:val="clear" w:color="auto" w:fill="auto"/>
              <w:spacing w:line="240" w:lineRule="auto"/>
              <w:jc w:val="center"/>
              <w:rPr>
                <w:rFonts w:cs="Times New Roman"/>
                <w:b/>
              </w:rPr>
            </w:pPr>
            <w:r w:rsidRPr="00CB3970">
              <w:rPr>
                <w:rFonts w:cs="Times New Roman"/>
                <w:b/>
              </w:rPr>
              <w:t>Sinh viên thực hiện</w:t>
            </w:r>
          </w:p>
        </w:tc>
        <w:tc>
          <w:tcPr>
            <w:tcW w:w="5119" w:type="dxa"/>
            <w:shd w:val="clear" w:color="auto" w:fill="auto"/>
            <w:tcMar>
              <w:top w:w="100" w:type="dxa"/>
              <w:left w:w="100" w:type="dxa"/>
              <w:bottom w:w="100" w:type="dxa"/>
              <w:right w:w="100" w:type="dxa"/>
            </w:tcMar>
          </w:tcPr>
          <w:p w14:paraId="7C3C5F0C" w14:textId="77777777" w:rsidR="00054C24" w:rsidRPr="00CB3970" w:rsidRDefault="00000000">
            <w:pPr>
              <w:widowControl w:val="0"/>
              <w:shd w:val="clear" w:color="auto" w:fill="auto"/>
              <w:spacing w:line="240" w:lineRule="auto"/>
              <w:jc w:val="center"/>
              <w:rPr>
                <w:rFonts w:cs="Times New Roman"/>
                <w:b/>
              </w:rPr>
            </w:pPr>
            <w:r w:rsidRPr="00CB3970">
              <w:rPr>
                <w:rFonts w:cs="Times New Roman"/>
                <w:b/>
              </w:rPr>
              <w:t>Nội dung thực hiện</w:t>
            </w:r>
          </w:p>
        </w:tc>
      </w:tr>
      <w:tr w:rsidR="00054C24" w:rsidRPr="00CB3970" w14:paraId="13035B04" w14:textId="77777777">
        <w:tc>
          <w:tcPr>
            <w:tcW w:w="3957" w:type="dxa"/>
            <w:shd w:val="clear" w:color="auto" w:fill="auto"/>
            <w:tcMar>
              <w:top w:w="100" w:type="dxa"/>
              <w:left w:w="100" w:type="dxa"/>
              <w:bottom w:w="100" w:type="dxa"/>
              <w:right w:w="100" w:type="dxa"/>
            </w:tcMar>
          </w:tcPr>
          <w:p w14:paraId="1DA2381A" w14:textId="6B478A16" w:rsidR="00054C24" w:rsidRPr="00CB3970" w:rsidRDefault="00D43432">
            <w:pPr>
              <w:widowControl w:val="0"/>
              <w:shd w:val="clear" w:color="auto" w:fill="auto"/>
              <w:spacing w:line="240" w:lineRule="auto"/>
              <w:rPr>
                <w:rFonts w:cs="Times New Roman"/>
                <w:lang w:val="en-US"/>
              </w:rPr>
            </w:pPr>
            <w:r w:rsidRPr="00CB3970">
              <w:rPr>
                <w:rFonts w:cs="Times New Roman"/>
                <w:lang w:val="en-US"/>
              </w:rPr>
              <w:t>Trương Nhất Nguyên</w:t>
            </w:r>
          </w:p>
        </w:tc>
        <w:tc>
          <w:tcPr>
            <w:tcW w:w="5119" w:type="dxa"/>
            <w:shd w:val="clear" w:color="auto" w:fill="auto"/>
            <w:tcMar>
              <w:top w:w="100" w:type="dxa"/>
              <w:left w:w="100" w:type="dxa"/>
              <w:bottom w:w="100" w:type="dxa"/>
              <w:right w:w="100" w:type="dxa"/>
            </w:tcMar>
          </w:tcPr>
          <w:p w14:paraId="734EEF0C" w14:textId="5A9179C8" w:rsidR="00054C24" w:rsidRPr="00CB3970" w:rsidRDefault="00455DE8">
            <w:pPr>
              <w:widowControl w:val="0"/>
              <w:numPr>
                <w:ilvl w:val="0"/>
                <w:numId w:val="1"/>
              </w:numPr>
              <w:shd w:val="clear" w:color="auto" w:fill="auto"/>
              <w:spacing w:line="240" w:lineRule="auto"/>
              <w:jc w:val="both"/>
              <w:rPr>
                <w:rFonts w:cs="Times New Roman"/>
              </w:rPr>
            </w:pPr>
            <w:r w:rsidRPr="00CB3970">
              <w:rPr>
                <w:rFonts w:cs="Times New Roman"/>
                <w:lang w:val="en-US"/>
              </w:rPr>
              <w:t>Code phần mềm từ điển Anh – Việt.</w:t>
            </w:r>
          </w:p>
          <w:p w14:paraId="363582A4" w14:textId="2183B5FB" w:rsidR="00054C24" w:rsidRPr="00CB3970" w:rsidRDefault="00455DE8">
            <w:pPr>
              <w:widowControl w:val="0"/>
              <w:numPr>
                <w:ilvl w:val="0"/>
                <w:numId w:val="1"/>
              </w:numPr>
              <w:shd w:val="clear" w:color="auto" w:fill="auto"/>
              <w:spacing w:line="240" w:lineRule="auto"/>
              <w:jc w:val="both"/>
              <w:rPr>
                <w:rFonts w:cs="Times New Roman"/>
              </w:rPr>
            </w:pPr>
            <w:r w:rsidRPr="00CB3970">
              <w:rPr>
                <w:rFonts w:cs="Times New Roman"/>
                <w:lang w:val="en-US"/>
              </w:rPr>
              <w:t>Code giao diện minh họa cây Binary Search Tree</w:t>
            </w:r>
            <w:r w:rsidRPr="00CB3970">
              <w:rPr>
                <w:rFonts w:cs="Times New Roman"/>
                <w:lang w:val="vi-VN"/>
              </w:rPr>
              <w:t>.</w:t>
            </w:r>
          </w:p>
          <w:p w14:paraId="3DE19AFB" w14:textId="6E3B8A7E" w:rsidR="00054C24" w:rsidRPr="00CB3970" w:rsidRDefault="00000000">
            <w:pPr>
              <w:widowControl w:val="0"/>
              <w:numPr>
                <w:ilvl w:val="0"/>
                <w:numId w:val="1"/>
              </w:numPr>
              <w:shd w:val="clear" w:color="auto" w:fill="auto"/>
              <w:spacing w:line="240" w:lineRule="auto"/>
              <w:jc w:val="both"/>
              <w:rPr>
                <w:rFonts w:cs="Times New Roman"/>
              </w:rPr>
            </w:pPr>
            <w:r w:rsidRPr="00CB3970">
              <w:rPr>
                <w:rFonts w:cs="Times New Roman"/>
                <w:lang w:val="vi-VN"/>
              </w:rPr>
              <w:t>Tổng hợp và hoàn thiện báo cáo</w:t>
            </w:r>
            <w:r w:rsidR="00455DE8" w:rsidRPr="00CB3970">
              <w:rPr>
                <w:rFonts w:cs="Times New Roman"/>
              </w:rPr>
              <w:t xml:space="preserve"> hai phần trên</w:t>
            </w:r>
            <w:r w:rsidRPr="00CB3970">
              <w:rPr>
                <w:rFonts w:cs="Times New Roman"/>
                <w:lang w:val="vi-VN"/>
              </w:rPr>
              <w:t>.</w:t>
            </w:r>
          </w:p>
        </w:tc>
      </w:tr>
      <w:tr w:rsidR="00054C24" w:rsidRPr="00CB3970" w14:paraId="61A13B98" w14:textId="77777777">
        <w:tc>
          <w:tcPr>
            <w:tcW w:w="3957" w:type="dxa"/>
            <w:shd w:val="clear" w:color="auto" w:fill="auto"/>
            <w:tcMar>
              <w:top w:w="100" w:type="dxa"/>
              <w:left w:w="100" w:type="dxa"/>
              <w:bottom w:w="100" w:type="dxa"/>
              <w:right w:w="100" w:type="dxa"/>
            </w:tcMar>
          </w:tcPr>
          <w:p w14:paraId="02C7550A" w14:textId="68299951" w:rsidR="00054C24" w:rsidRPr="00CB3970" w:rsidRDefault="00D43432">
            <w:pPr>
              <w:widowControl w:val="0"/>
              <w:shd w:val="clear" w:color="auto" w:fill="auto"/>
              <w:spacing w:line="240" w:lineRule="auto"/>
              <w:rPr>
                <w:rFonts w:cs="Times New Roman"/>
                <w:lang w:val="en-US"/>
              </w:rPr>
            </w:pPr>
            <w:r w:rsidRPr="00CB3970">
              <w:rPr>
                <w:rFonts w:cs="Times New Roman"/>
                <w:lang w:val="en-US"/>
              </w:rPr>
              <w:t>Nguyễn Hoàng Hà</w:t>
            </w:r>
          </w:p>
        </w:tc>
        <w:tc>
          <w:tcPr>
            <w:tcW w:w="5119" w:type="dxa"/>
            <w:shd w:val="clear" w:color="auto" w:fill="auto"/>
            <w:tcMar>
              <w:top w:w="100" w:type="dxa"/>
              <w:left w:w="100" w:type="dxa"/>
              <w:bottom w:w="100" w:type="dxa"/>
              <w:right w:w="100" w:type="dxa"/>
            </w:tcMar>
          </w:tcPr>
          <w:p w14:paraId="34161708" w14:textId="097C4CA0" w:rsidR="00054C24" w:rsidRPr="00CB3970" w:rsidRDefault="00455DE8" w:rsidP="00455DE8">
            <w:pPr>
              <w:widowControl w:val="0"/>
              <w:numPr>
                <w:ilvl w:val="0"/>
                <w:numId w:val="2"/>
              </w:numPr>
              <w:shd w:val="clear" w:color="auto" w:fill="auto"/>
              <w:spacing w:line="240" w:lineRule="auto"/>
              <w:jc w:val="both"/>
              <w:rPr>
                <w:rFonts w:cs="Times New Roman"/>
              </w:rPr>
            </w:pPr>
            <w:r w:rsidRPr="00CB3970">
              <w:rPr>
                <w:rFonts w:cs="Times New Roman"/>
                <w:lang w:val="en-US"/>
              </w:rPr>
              <w:t>Code ứng dụng bài toán Balan ngược.</w:t>
            </w:r>
          </w:p>
          <w:p w14:paraId="2E7E85AC" w14:textId="77777777" w:rsidR="00455DE8" w:rsidRPr="00CB3970" w:rsidRDefault="00455DE8" w:rsidP="00455DE8">
            <w:pPr>
              <w:widowControl w:val="0"/>
              <w:numPr>
                <w:ilvl w:val="0"/>
                <w:numId w:val="2"/>
              </w:numPr>
              <w:shd w:val="clear" w:color="auto" w:fill="auto"/>
              <w:spacing w:line="240" w:lineRule="auto"/>
              <w:jc w:val="both"/>
              <w:rPr>
                <w:rFonts w:cs="Times New Roman"/>
              </w:rPr>
            </w:pPr>
            <w:r w:rsidRPr="00CB3970">
              <w:rPr>
                <w:rFonts w:cs="Times New Roman"/>
                <w:lang w:val="en-US"/>
              </w:rPr>
              <w:t>Code giao diện minh họa cây Binary Search Tree</w:t>
            </w:r>
            <w:r w:rsidRPr="00CB3970">
              <w:rPr>
                <w:rFonts w:cs="Times New Roman"/>
                <w:lang w:val="vi-VN"/>
              </w:rPr>
              <w:t>.</w:t>
            </w:r>
          </w:p>
          <w:p w14:paraId="4E7E62CD" w14:textId="793FF8E2" w:rsidR="00054C24" w:rsidRPr="00CB3970" w:rsidRDefault="00455DE8" w:rsidP="00455DE8">
            <w:pPr>
              <w:widowControl w:val="0"/>
              <w:numPr>
                <w:ilvl w:val="0"/>
                <w:numId w:val="2"/>
              </w:numPr>
              <w:shd w:val="clear" w:color="auto" w:fill="auto"/>
              <w:spacing w:line="240" w:lineRule="auto"/>
              <w:jc w:val="both"/>
              <w:rPr>
                <w:rFonts w:cs="Times New Roman"/>
              </w:rPr>
            </w:pPr>
            <w:r w:rsidRPr="00CB3970">
              <w:rPr>
                <w:rFonts w:cs="Times New Roman"/>
              </w:rPr>
              <w:t>Tổng hợp và hoàn thiện báo cáo hai phần trên.</w:t>
            </w:r>
          </w:p>
        </w:tc>
      </w:tr>
      <w:tr w:rsidR="00D43432" w:rsidRPr="00CB3970" w14:paraId="0B30264B" w14:textId="77777777">
        <w:tc>
          <w:tcPr>
            <w:tcW w:w="3957" w:type="dxa"/>
            <w:shd w:val="clear" w:color="auto" w:fill="auto"/>
            <w:tcMar>
              <w:top w:w="100" w:type="dxa"/>
              <w:left w:w="100" w:type="dxa"/>
              <w:bottom w:w="100" w:type="dxa"/>
              <w:right w:w="100" w:type="dxa"/>
            </w:tcMar>
          </w:tcPr>
          <w:p w14:paraId="23F52D3E" w14:textId="122E5D18" w:rsidR="00D43432" w:rsidRPr="00CB3970" w:rsidRDefault="00D43432">
            <w:pPr>
              <w:widowControl w:val="0"/>
              <w:shd w:val="clear" w:color="auto" w:fill="auto"/>
              <w:spacing w:line="240" w:lineRule="auto"/>
              <w:rPr>
                <w:rFonts w:cs="Times New Roman"/>
                <w:lang w:val="en-US"/>
              </w:rPr>
            </w:pPr>
            <w:r w:rsidRPr="00CB3970">
              <w:rPr>
                <w:rFonts w:cs="Times New Roman"/>
                <w:lang w:val="en-US"/>
              </w:rPr>
              <w:t>Nghiêm Quang Huy</w:t>
            </w:r>
          </w:p>
        </w:tc>
        <w:tc>
          <w:tcPr>
            <w:tcW w:w="5119" w:type="dxa"/>
            <w:shd w:val="clear" w:color="auto" w:fill="auto"/>
            <w:tcMar>
              <w:top w:w="100" w:type="dxa"/>
              <w:left w:w="100" w:type="dxa"/>
              <w:bottom w:w="100" w:type="dxa"/>
              <w:right w:w="100" w:type="dxa"/>
            </w:tcMar>
          </w:tcPr>
          <w:p w14:paraId="7482FDE5" w14:textId="77777777" w:rsidR="00D43432"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en-US"/>
              </w:rPr>
              <w:t>Code phần xây dựng cấu trúc dữ liệu cây Binary Search Tree.</w:t>
            </w:r>
          </w:p>
          <w:p w14:paraId="1EB0C73B" w14:textId="77777777" w:rsidR="00455DE8"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Code giao diện minh họa STACK và QUEUE.</w:t>
            </w:r>
          </w:p>
          <w:p w14:paraId="0FD57683" w14:textId="1595401D" w:rsidR="00455DE8"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Tổng hợp và hoàn thiện báo cáo hai phần trên.</w:t>
            </w:r>
          </w:p>
        </w:tc>
      </w:tr>
      <w:tr w:rsidR="00D43432" w:rsidRPr="00CB3970" w14:paraId="01542347" w14:textId="77777777">
        <w:tc>
          <w:tcPr>
            <w:tcW w:w="3957" w:type="dxa"/>
            <w:shd w:val="clear" w:color="auto" w:fill="auto"/>
            <w:tcMar>
              <w:top w:w="100" w:type="dxa"/>
              <w:left w:w="100" w:type="dxa"/>
              <w:bottom w:w="100" w:type="dxa"/>
              <w:right w:w="100" w:type="dxa"/>
            </w:tcMar>
          </w:tcPr>
          <w:p w14:paraId="4024C3E6" w14:textId="0E02781F" w:rsidR="00D43432" w:rsidRPr="00CB3970" w:rsidRDefault="00D43432">
            <w:pPr>
              <w:widowControl w:val="0"/>
              <w:shd w:val="clear" w:color="auto" w:fill="auto"/>
              <w:spacing w:line="240" w:lineRule="auto"/>
              <w:rPr>
                <w:rFonts w:cs="Times New Roman"/>
                <w:lang w:val="en-US"/>
              </w:rPr>
            </w:pPr>
            <w:r w:rsidRPr="00CB3970">
              <w:rPr>
                <w:rFonts w:cs="Times New Roman"/>
                <w:lang w:val="en-US"/>
              </w:rPr>
              <w:t>Đặng Ngọc Tài</w:t>
            </w:r>
          </w:p>
        </w:tc>
        <w:tc>
          <w:tcPr>
            <w:tcW w:w="5119" w:type="dxa"/>
            <w:shd w:val="clear" w:color="auto" w:fill="auto"/>
            <w:tcMar>
              <w:top w:w="100" w:type="dxa"/>
              <w:left w:w="100" w:type="dxa"/>
              <w:bottom w:w="100" w:type="dxa"/>
              <w:right w:w="100" w:type="dxa"/>
            </w:tcMar>
          </w:tcPr>
          <w:p w14:paraId="71F694E8" w14:textId="77777777" w:rsidR="00D43432"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en-US"/>
              </w:rPr>
              <w:t>Code phần xây dựng cấu trúc dữ liệu STACK và QUEUE.</w:t>
            </w:r>
          </w:p>
          <w:p w14:paraId="0441D0DE" w14:textId="77777777" w:rsidR="00455DE8" w:rsidRPr="00CB3970" w:rsidRDefault="00455DE8" w:rsidP="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Code giao diện minh họa STACK và QUEUE.</w:t>
            </w:r>
          </w:p>
          <w:p w14:paraId="5D7C36EE" w14:textId="10DC4E08" w:rsidR="00455DE8"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Tổng hợp và hoàn thiện báo cáo hai phần trên.</w:t>
            </w:r>
          </w:p>
        </w:tc>
      </w:tr>
    </w:tbl>
    <w:p w14:paraId="0178305B" w14:textId="77777777" w:rsidR="00054C24" w:rsidRPr="00CB3970" w:rsidRDefault="00054C24">
      <w:pPr>
        <w:spacing w:before="240" w:after="240"/>
        <w:rPr>
          <w:rFonts w:cs="Times New Roman"/>
          <w:b/>
          <w:sz w:val="24"/>
          <w:szCs w:val="24"/>
        </w:rPr>
      </w:pPr>
    </w:p>
    <w:p w14:paraId="293EF1DB" w14:textId="77777777" w:rsidR="00B9046B" w:rsidRPr="00CB3970" w:rsidRDefault="00B9046B">
      <w:pPr>
        <w:spacing w:before="240" w:after="240"/>
        <w:jc w:val="center"/>
        <w:rPr>
          <w:rFonts w:cs="Times New Roman"/>
          <w:b/>
          <w:sz w:val="24"/>
          <w:szCs w:val="24"/>
          <w:lang w:val="vi-VN"/>
        </w:rPr>
      </w:pPr>
    </w:p>
    <w:p w14:paraId="435D3721" w14:textId="1EA1336F" w:rsidR="00054C24" w:rsidRPr="00CB3970" w:rsidRDefault="00000000">
      <w:pPr>
        <w:spacing w:before="240" w:after="240"/>
        <w:jc w:val="center"/>
        <w:rPr>
          <w:rFonts w:cs="Times New Roman"/>
          <w:b/>
          <w:sz w:val="32"/>
          <w:szCs w:val="32"/>
        </w:rPr>
      </w:pPr>
      <w:r w:rsidRPr="00CB3970">
        <w:rPr>
          <w:rFonts w:cs="Times New Roman"/>
          <w:b/>
          <w:sz w:val="30"/>
          <w:szCs w:val="30"/>
        </w:rPr>
        <w:lastRenderedPageBreak/>
        <w:t>LỜI CẢM ƠN</w:t>
      </w:r>
      <w:r w:rsidRPr="00CB3970">
        <w:rPr>
          <w:rFonts w:cs="Times New Roman"/>
          <w:b/>
          <w:sz w:val="32"/>
          <w:szCs w:val="32"/>
        </w:rPr>
        <w:t xml:space="preserve"> </w:t>
      </w:r>
    </w:p>
    <w:p w14:paraId="6A18B36B" w14:textId="610349C4" w:rsidR="00054C24" w:rsidRPr="00CB3970" w:rsidRDefault="00000000" w:rsidP="00686C00">
      <w:pPr>
        <w:spacing w:before="240" w:after="240"/>
        <w:jc w:val="both"/>
        <w:rPr>
          <w:rFonts w:cs="Times New Roman"/>
        </w:rPr>
      </w:pPr>
      <w:r w:rsidRPr="00CB3970">
        <w:rPr>
          <w:rFonts w:cs="Times New Roman"/>
          <w:b/>
        </w:rPr>
        <w:tab/>
      </w:r>
      <w:r w:rsidRPr="00CB3970">
        <w:rPr>
          <w:rFonts w:cs="Times New Roman"/>
        </w:rPr>
        <w:t>Để thực hiện được đề tài này, em xin gửi lời cảm ơn chân thành đến thầy Trần</w:t>
      </w:r>
      <w:r w:rsidR="00914004" w:rsidRPr="00CB3970">
        <w:rPr>
          <w:rFonts w:cs="Times New Roman"/>
        </w:rPr>
        <w:t xml:space="preserve"> Đắc Tốt</w:t>
      </w:r>
      <w:r w:rsidRPr="00CB3970">
        <w:rPr>
          <w:rFonts w:cs="Times New Roman"/>
        </w:rPr>
        <w:t xml:space="preserve"> - giảng viên dạy học và hướng dẫn bộ môn </w:t>
      </w:r>
      <w:r w:rsidR="00914004" w:rsidRPr="00CB3970">
        <w:rPr>
          <w:rFonts w:cs="Times New Roman"/>
        </w:rPr>
        <w:t xml:space="preserve">Cấu trúc dữ liệu và giải thuật </w:t>
      </w:r>
      <w:r w:rsidRPr="00CB3970">
        <w:rPr>
          <w:rFonts w:cs="Times New Roman"/>
        </w:rPr>
        <w:t xml:space="preserve">của lớp </w:t>
      </w:r>
      <w:r w:rsidR="00914004" w:rsidRPr="00CB3970">
        <w:rPr>
          <w:rFonts w:cs="Times New Roman"/>
        </w:rPr>
        <w:t xml:space="preserve">DASA230179_10 </w:t>
      </w:r>
      <w:r w:rsidRPr="00CB3970">
        <w:rPr>
          <w:rFonts w:cs="Times New Roman"/>
        </w:rPr>
        <w:t>vì đã chỉ dẫn và hỗ trợ chúng em hết mình trong việc học tập và trong quá trình thực hiện tiểu luận cuối kỳ.</w:t>
      </w:r>
    </w:p>
    <w:p w14:paraId="50A8062F" w14:textId="77777777" w:rsidR="00054C24" w:rsidRPr="00CB3970" w:rsidRDefault="00000000" w:rsidP="00686C00">
      <w:pPr>
        <w:spacing w:before="240" w:after="240"/>
        <w:ind w:firstLine="720"/>
        <w:jc w:val="both"/>
        <w:rPr>
          <w:rFonts w:cs="Times New Roman"/>
        </w:rPr>
      </w:pPr>
      <w:r w:rsidRPr="00CB3970">
        <w:rPr>
          <w:rFonts w:cs="Times New Roman"/>
        </w:rPr>
        <w:t>Trong quá trình học tập, nghiên cứu và thực hiện đề tài chúng em đã nổ lực và cố gắng rất nhiều, nhưng do kinh nghiệm và hiểu biết còn hạn hẹp nên có thể phần báo cáo có thể còn nhiều thiếu sót. Chúng em rất mong nhận được sự động viên, hỗ trợ và góp ý từ thầy để nhóm em có thể hoàn thiện hơn không chỉ trong môn học này mà còn làm tốt hơn nữa trong những chặng đường sắp tới.</w:t>
      </w:r>
    </w:p>
    <w:p w14:paraId="59020BA5" w14:textId="77777777" w:rsidR="00054C24" w:rsidRPr="00CB3970" w:rsidRDefault="00000000" w:rsidP="00686C00">
      <w:pPr>
        <w:spacing w:before="240" w:after="240"/>
        <w:ind w:firstLine="720"/>
        <w:jc w:val="both"/>
        <w:rPr>
          <w:rFonts w:cs="Times New Roman"/>
        </w:rPr>
      </w:pPr>
      <w:r w:rsidRPr="00CB3970">
        <w:rPr>
          <w:rFonts w:cs="Times New Roman"/>
        </w:rPr>
        <w:t>Một lần nữa, chúng em xin trân trọng cảm ơn sự quan tâm giúp đỡ của thầy trong suốt hành trình vừa qua.</w:t>
      </w:r>
    </w:p>
    <w:p w14:paraId="3E85993A" w14:textId="77777777" w:rsidR="00054C24" w:rsidRPr="00CB3970" w:rsidRDefault="00054C24">
      <w:pPr>
        <w:rPr>
          <w:rFonts w:cs="Times New Roman"/>
          <w:b/>
        </w:rPr>
      </w:pPr>
    </w:p>
    <w:p w14:paraId="26540935" w14:textId="77777777" w:rsidR="00054C24" w:rsidRPr="00CB3970" w:rsidRDefault="00054C24">
      <w:pPr>
        <w:rPr>
          <w:rFonts w:cs="Times New Roman"/>
          <w:b/>
        </w:rPr>
      </w:pPr>
    </w:p>
    <w:p w14:paraId="00F20682" w14:textId="77777777" w:rsidR="00054C24" w:rsidRPr="00CB3970" w:rsidRDefault="00054C24">
      <w:pPr>
        <w:rPr>
          <w:rFonts w:cs="Times New Roman"/>
          <w:b/>
        </w:rPr>
      </w:pPr>
    </w:p>
    <w:p w14:paraId="5FF04AF1" w14:textId="77777777" w:rsidR="00054C24" w:rsidRPr="00CB3970" w:rsidRDefault="00054C24">
      <w:pPr>
        <w:rPr>
          <w:rFonts w:cs="Times New Roman"/>
          <w:b/>
        </w:rPr>
      </w:pPr>
    </w:p>
    <w:p w14:paraId="2077F5B7" w14:textId="77777777" w:rsidR="00054C24" w:rsidRPr="00CB3970" w:rsidRDefault="00054C24">
      <w:pPr>
        <w:rPr>
          <w:rFonts w:cs="Times New Roman"/>
          <w:b/>
        </w:rPr>
      </w:pPr>
    </w:p>
    <w:p w14:paraId="351A3D94" w14:textId="77777777" w:rsidR="00054C24" w:rsidRPr="00CB3970" w:rsidRDefault="00054C24">
      <w:pPr>
        <w:rPr>
          <w:rFonts w:cs="Times New Roman"/>
          <w:b/>
        </w:rPr>
      </w:pPr>
    </w:p>
    <w:p w14:paraId="4AB93746" w14:textId="77777777" w:rsidR="00054C24" w:rsidRPr="00CB3970" w:rsidRDefault="00054C24">
      <w:pPr>
        <w:rPr>
          <w:rFonts w:cs="Times New Roman"/>
          <w:b/>
        </w:rPr>
      </w:pPr>
    </w:p>
    <w:p w14:paraId="3E8A5079" w14:textId="77777777" w:rsidR="00054C24" w:rsidRPr="00CB3970" w:rsidRDefault="00054C24">
      <w:pPr>
        <w:rPr>
          <w:rFonts w:cs="Times New Roman"/>
          <w:b/>
        </w:rPr>
      </w:pPr>
    </w:p>
    <w:p w14:paraId="5B3DF5D7" w14:textId="77777777" w:rsidR="00054C24" w:rsidRPr="00CB3970" w:rsidRDefault="00054C24">
      <w:pPr>
        <w:rPr>
          <w:rFonts w:cs="Times New Roman"/>
          <w:b/>
        </w:rPr>
      </w:pPr>
    </w:p>
    <w:p w14:paraId="730D28AC" w14:textId="77777777" w:rsidR="00054C24" w:rsidRPr="00CB3970" w:rsidRDefault="00054C24">
      <w:pPr>
        <w:rPr>
          <w:rFonts w:cs="Times New Roman"/>
          <w:b/>
        </w:rPr>
      </w:pPr>
    </w:p>
    <w:p w14:paraId="5ADE3A15" w14:textId="77777777" w:rsidR="00054C24" w:rsidRPr="00CB3970" w:rsidRDefault="00054C24">
      <w:pPr>
        <w:rPr>
          <w:rFonts w:cs="Times New Roman"/>
          <w:b/>
        </w:rPr>
      </w:pPr>
    </w:p>
    <w:p w14:paraId="1A670B2D" w14:textId="77777777" w:rsidR="00054C24" w:rsidRPr="00CB3970" w:rsidRDefault="00054C24">
      <w:pPr>
        <w:rPr>
          <w:rFonts w:cs="Times New Roman"/>
          <w:b/>
        </w:rPr>
      </w:pPr>
    </w:p>
    <w:p w14:paraId="7E248520" w14:textId="77777777" w:rsidR="00054C24" w:rsidRPr="00CB3970" w:rsidRDefault="00054C24">
      <w:pPr>
        <w:rPr>
          <w:rFonts w:cs="Times New Roman"/>
          <w:b/>
        </w:rPr>
      </w:pPr>
    </w:p>
    <w:p w14:paraId="5A141D47" w14:textId="77777777" w:rsidR="00054C24" w:rsidRPr="00CB3970" w:rsidRDefault="00054C24">
      <w:pPr>
        <w:rPr>
          <w:rFonts w:cs="Times New Roman"/>
          <w:b/>
        </w:rPr>
      </w:pPr>
    </w:p>
    <w:p w14:paraId="50B401FC" w14:textId="77777777" w:rsidR="00054C24" w:rsidRPr="00CB3970" w:rsidRDefault="00054C24">
      <w:pPr>
        <w:rPr>
          <w:rFonts w:cs="Times New Roman"/>
          <w:b/>
        </w:rPr>
      </w:pPr>
    </w:p>
    <w:p w14:paraId="24BD0E8B" w14:textId="77777777" w:rsidR="00054C24" w:rsidRPr="00CB3970" w:rsidRDefault="00054C24">
      <w:pPr>
        <w:rPr>
          <w:rFonts w:cs="Times New Roman"/>
          <w:b/>
        </w:rPr>
      </w:pPr>
    </w:p>
    <w:p w14:paraId="03E3B6DA" w14:textId="77777777" w:rsidR="00054C24" w:rsidRPr="00CB3970" w:rsidRDefault="00054C24">
      <w:pPr>
        <w:pStyle w:val="Title"/>
        <w:jc w:val="center"/>
        <w:rPr>
          <w:rFonts w:ascii="Times New Roman" w:hAnsi="Times New Roman" w:cs="Times New Roman"/>
        </w:rPr>
        <w:sectPr w:rsidR="00054C24" w:rsidRPr="00CB3970">
          <w:pgSz w:w="11909" w:h="16834"/>
          <w:pgMar w:top="1134" w:right="1133" w:bottom="1134" w:left="1700" w:header="720" w:footer="720" w:gutter="0"/>
          <w:pgBorders w:display="firstPage">
            <w:top w:val="creaturesInsects" w:sz="31" w:space="1" w:color="auto"/>
            <w:left w:val="creaturesInsects" w:sz="31" w:space="4" w:color="auto"/>
            <w:bottom w:val="creaturesInsects" w:sz="31" w:space="1" w:color="auto"/>
            <w:right w:val="creaturesInsects" w:sz="31" w:space="4" w:color="auto"/>
          </w:pgBorders>
          <w:pgNumType w:start="1"/>
          <w:cols w:space="0"/>
        </w:sectPr>
      </w:pPr>
      <w:bookmarkStart w:id="0" w:name="_p6ryaw4j6fa1" w:colFirst="0" w:colLast="0"/>
      <w:bookmarkEnd w:id="0"/>
    </w:p>
    <w:p w14:paraId="51EA8031" w14:textId="77777777" w:rsidR="00054C24" w:rsidRPr="00CB3970" w:rsidRDefault="00000000">
      <w:pPr>
        <w:pStyle w:val="Heading1"/>
        <w:jc w:val="center"/>
        <w:rPr>
          <w:rFonts w:cs="Times New Roman"/>
        </w:rPr>
      </w:pPr>
      <w:bookmarkStart w:id="1" w:name="_Toc14341"/>
      <w:bookmarkStart w:id="2" w:name="_Toc17079"/>
      <w:r w:rsidRPr="00CB3970">
        <w:rPr>
          <w:rFonts w:cs="Times New Roman"/>
        </w:rPr>
        <w:lastRenderedPageBreak/>
        <w:t>PHẦN 1: MỞ ĐẦU</w:t>
      </w:r>
      <w:bookmarkEnd w:id="1"/>
      <w:bookmarkEnd w:id="2"/>
    </w:p>
    <w:p w14:paraId="63CA4D0E" w14:textId="15A36204" w:rsidR="00990089" w:rsidRPr="00CB3970" w:rsidRDefault="00000000" w:rsidP="00990089">
      <w:pPr>
        <w:pStyle w:val="Heading2"/>
        <w:numPr>
          <w:ilvl w:val="0"/>
          <w:numId w:val="3"/>
        </w:numPr>
        <w:rPr>
          <w:rFonts w:cs="Times New Roman"/>
        </w:rPr>
      </w:pPr>
      <w:bookmarkStart w:id="3" w:name="_l80tar3c69ex" w:colFirst="0" w:colLast="0"/>
      <w:bookmarkStart w:id="4" w:name="_Toc675"/>
      <w:bookmarkStart w:id="5" w:name="_Toc26080"/>
      <w:bookmarkEnd w:id="3"/>
      <w:r w:rsidRPr="00CB3970">
        <w:rPr>
          <w:rFonts w:cs="Times New Roman"/>
        </w:rPr>
        <w:t>Lý do chọn đề tài</w:t>
      </w:r>
      <w:bookmarkStart w:id="6" w:name="_aqfnob2wigl5" w:colFirst="0" w:colLast="0"/>
      <w:bookmarkStart w:id="7" w:name="_Toc12201"/>
      <w:bookmarkStart w:id="8" w:name="_Toc5355"/>
      <w:bookmarkEnd w:id="4"/>
      <w:bookmarkEnd w:id="5"/>
      <w:bookmarkEnd w:id="6"/>
      <w:r w:rsidR="00990089" w:rsidRPr="00CB3970">
        <w:rPr>
          <w:rFonts w:cs="Times New Roman"/>
          <w:lang w:val="en-US"/>
        </w:rPr>
        <w:t>.</w:t>
      </w:r>
    </w:p>
    <w:p w14:paraId="3BDC6D35" w14:textId="77777777" w:rsidR="00990089" w:rsidRPr="003240C8" w:rsidRDefault="00990089" w:rsidP="00990089">
      <w:pPr>
        <w:pStyle w:val="Heading2"/>
        <w:ind w:left="720"/>
        <w:rPr>
          <w:rFonts w:cs="Times New Roman"/>
          <w:b w:val="0"/>
          <w:bCs/>
        </w:rPr>
      </w:pPr>
      <w:r w:rsidRPr="00CB3970">
        <w:rPr>
          <w:rFonts w:cs="Times New Roman"/>
          <w:b w:val="0"/>
          <w:bCs/>
        </w:rPr>
        <w:t xml:space="preserve"> Môn học </w:t>
      </w:r>
      <w:r w:rsidRPr="00CB3970">
        <w:rPr>
          <w:rStyle w:val="Emphasis"/>
          <w:rFonts w:cs="Times New Roman"/>
          <w:b w:val="0"/>
          <w:bCs/>
          <w:i w:val="0"/>
          <w:iCs w:val="0"/>
        </w:rPr>
        <w:t>Cấu trúc dữ liệu và giải thuật</w:t>
      </w:r>
      <w:r w:rsidRPr="00CB3970">
        <w:rPr>
          <w:rFonts w:cs="Times New Roman"/>
          <w:b w:val="0"/>
          <w:bCs/>
        </w:rPr>
        <w:t xml:space="preserve"> đóng vai trò quan trọng trong việc xây dựng nền tảng tư duy thuật toán và khả năng lập trình. Đồ án cuối kỳ nhằm áp dụng các kiến thức đã học để giải quyết các bài toán thực tế, giúp sinh viên nắm vững và triển khai các cấu trúc dữ liệu cơ bản cũng như nâng cao kỹ năng lập trình và tư duy giải thuật.</w:t>
      </w:r>
    </w:p>
    <w:p w14:paraId="7F10411D" w14:textId="6D9F5C43" w:rsidR="00990089" w:rsidRPr="00CB3970" w:rsidRDefault="00990089" w:rsidP="00990089">
      <w:pPr>
        <w:pStyle w:val="Heading2"/>
        <w:numPr>
          <w:ilvl w:val="0"/>
          <w:numId w:val="3"/>
        </w:numPr>
        <w:rPr>
          <w:rFonts w:cs="Times New Roman"/>
          <w:b w:val="0"/>
          <w:bCs/>
        </w:rPr>
      </w:pPr>
      <w:r w:rsidRPr="00CB3970">
        <w:rPr>
          <w:rFonts w:cs="Times New Roman"/>
        </w:rPr>
        <w:t xml:space="preserve"> Mục tiêu đề tài</w:t>
      </w:r>
      <w:bookmarkStart w:id="9" w:name="_a88gdu6z1jvu" w:colFirst="0" w:colLast="0"/>
      <w:bookmarkStart w:id="10" w:name="_Toc8737"/>
      <w:bookmarkStart w:id="11" w:name="_Toc2476"/>
      <w:bookmarkEnd w:id="7"/>
      <w:bookmarkEnd w:id="8"/>
      <w:bookmarkEnd w:id="9"/>
      <w:r w:rsidRPr="00CB3970">
        <w:rPr>
          <w:rFonts w:cs="Times New Roman"/>
          <w:lang w:val="en-US"/>
        </w:rPr>
        <w:t>.</w:t>
      </w:r>
    </w:p>
    <w:p w14:paraId="16EB11E5" w14:textId="779A8C96" w:rsidR="00990089" w:rsidRPr="00CB3970" w:rsidRDefault="00990089" w:rsidP="00686C00">
      <w:pPr>
        <w:pStyle w:val="Heading2"/>
        <w:spacing w:line="240" w:lineRule="auto"/>
        <w:ind w:left="720"/>
        <w:rPr>
          <w:rFonts w:cs="Times New Roman"/>
          <w:b w:val="0"/>
          <w:bCs/>
        </w:rPr>
      </w:pPr>
      <w:r w:rsidRPr="00CB3970">
        <w:rPr>
          <w:rFonts w:eastAsia="Times New Roman" w:cs="Times New Roman"/>
          <w:b w:val="0"/>
          <w:bCs/>
          <w:lang w:eastAsia="en-GB"/>
        </w:rPr>
        <w:t>Đồ án tập trung vào việc triển khai các cấu trúc dữ liệu như STACK, QUEUE, cây nhị phân tìm kiếm, bảng băm, và các thuật toán duyệt đồ thị. Các mục tiêu cụ thể bao gồm:</w:t>
      </w:r>
    </w:p>
    <w:p w14:paraId="531A2E85"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Hiểu và cài đặt các thuật toán cơ bản và nâng cao.</w:t>
      </w:r>
    </w:p>
    <w:p w14:paraId="2E77843A"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Xây dựng các ứng dụng thực tế dựa trên các cấu trúc dữ liệu.</w:t>
      </w:r>
    </w:p>
    <w:p w14:paraId="3A186BBA"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Tính toán và xử lý biểu thức toán học bằng thuật toán Balan ngược.</w:t>
      </w:r>
    </w:p>
    <w:p w14:paraId="55E9A36C"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Phát triển ứng dụng từ điển Anh-Việt với dữ liệu lưu trữ dưới dạng bảng băm hoặc tập tin nhị phân.</w:t>
      </w:r>
    </w:p>
    <w:p w14:paraId="7F2F52CD"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Minh họa trực quan các thuật toán để hỗ trợ việc học tập và giảng dạy.</w:t>
      </w:r>
    </w:p>
    <w:bookmarkEnd w:id="10"/>
    <w:bookmarkEnd w:id="11"/>
    <w:p w14:paraId="26AC6A1A" w14:textId="77777777" w:rsidR="00990089" w:rsidRPr="00CB3970" w:rsidRDefault="00990089" w:rsidP="00990089">
      <w:pPr>
        <w:pStyle w:val="ListParagraph"/>
        <w:numPr>
          <w:ilvl w:val="0"/>
          <w:numId w:val="3"/>
        </w:numPr>
        <w:rPr>
          <w:rFonts w:cs="Times New Roman"/>
          <w:b/>
          <w:lang w:val="en-US"/>
        </w:rPr>
      </w:pPr>
      <w:r w:rsidRPr="00CB3970">
        <w:rPr>
          <w:rFonts w:cs="Times New Roman"/>
          <w:b/>
          <w:lang w:val="en-US"/>
        </w:rPr>
        <w:t>Phương pháp tiếp cận.</w:t>
      </w:r>
    </w:p>
    <w:p w14:paraId="230BC8D7" w14:textId="716ABB9D" w:rsidR="00990089" w:rsidRPr="00CB3970" w:rsidRDefault="00990089" w:rsidP="00686C00">
      <w:pPr>
        <w:pStyle w:val="ListParagraph"/>
        <w:numPr>
          <w:ilvl w:val="0"/>
          <w:numId w:val="27"/>
        </w:numPr>
        <w:jc w:val="both"/>
        <w:rPr>
          <w:rFonts w:cs="Times New Roman"/>
          <w:bCs/>
          <w:lang w:val="en-US"/>
        </w:rPr>
      </w:pPr>
      <w:r w:rsidRPr="00CB3970">
        <w:rPr>
          <w:rFonts w:cs="Times New Roman"/>
          <w:bCs/>
          <w:lang w:val="en-GB"/>
        </w:rPr>
        <w:t>Phân tích yêu cầu bài toán và áp dụng các cấu trúc dữ liệu phù hợp.</w:t>
      </w:r>
    </w:p>
    <w:p w14:paraId="5CDF0352" w14:textId="77777777" w:rsidR="00990089" w:rsidRPr="00CB3970" w:rsidRDefault="00990089" w:rsidP="00686C00">
      <w:pPr>
        <w:pStyle w:val="ListParagraph"/>
        <w:numPr>
          <w:ilvl w:val="0"/>
          <w:numId w:val="27"/>
        </w:numPr>
        <w:jc w:val="both"/>
        <w:rPr>
          <w:rFonts w:cs="Times New Roman"/>
          <w:bCs/>
          <w:lang w:val="en-US"/>
        </w:rPr>
      </w:pPr>
      <w:r w:rsidRPr="00CB3970">
        <w:rPr>
          <w:rFonts w:cs="Times New Roman"/>
          <w:bCs/>
        </w:rPr>
        <w:t>Sử dụng các công cụ và ngôn ngữ lập trình như C++, Visual Studio, hoặc Winform để thực hiện các bài toán.</w:t>
      </w:r>
    </w:p>
    <w:p w14:paraId="0181CE7A" w14:textId="785E8346" w:rsidR="00990089" w:rsidRPr="00CB3970" w:rsidRDefault="00990089" w:rsidP="00686C00">
      <w:pPr>
        <w:pStyle w:val="ListParagraph"/>
        <w:numPr>
          <w:ilvl w:val="0"/>
          <w:numId w:val="27"/>
        </w:numPr>
        <w:jc w:val="both"/>
        <w:rPr>
          <w:rFonts w:cs="Times New Roman"/>
          <w:bCs/>
          <w:lang w:val="en-US"/>
        </w:rPr>
      </w:pPr>
      <w:r w:rsidRPr="00CB3970">
        <w:rPr>
          <w:rFonts w:eastAsia="Times New Roman" w:cs="Times New Roman"/>
          <w:bCs/>
          <w:lang w:val="en-GB" w:eastAsia="en-GB"/>
        </w:rPr>
        <w:t>Tổ chức nhóm làm việc, phân công nhiệm vụ rõ ràng, và đảm bảo tiến độ thực hiện.</w:t>
      </w:r>
    </w:p>
    <w:p w14:paraId="06A3B19F" w14:textId="236BEA7B" w:rsidR="00054C24" w:rsidRPr="00CB3970" w:rsidRDefault="00F366DF" w:rsidP="00F366DF">
      <w:pPr>
        <w:pStyle w:val="ListParagraph"/>
        <w:numPr>
          <w:ilvl w:val="0"/>
          <w:numId w:val="3"/>
        </w:numPr>
        <w:rPr>
          <w:rFonts w:cs="Times New Roman"/>
          <w:b/>
          <w:lang w:val="en-US"/>
        </w:rPr>
      </w:pPr>
      <w:r w:rsidRPr="00CB3970">
        <w:rPr>
          <w:rFonts w:cs="Times New Roman"/>
          <w:b/>
        </w:rPr>
        <w:t>Cấu trúc báo cáo</w:t>
      </w:r>
      <w:r w:rsidRPr="00CB3970">
        <w:rPr>
          <w:rFonts w:cs="Times New Roman"/>
          <w:b/>
          <w:lang w:val="en-US"/>
        </w:rPr>
        <w:t>.</w:t>
      </w:r>
    </w:p>
    <w:p w14:paraId="2BE0CE0B" w14:textId="51F82809" w:rsidR="00F366DF" w:rsidRPr="00CB3970" w:rsidRDefault="00F366DF" w:rsidP="00686C00">
      <w:pPr>
        <w:pStyle w:val="ListParagraph"/>
        <w:jc w:val="both"/>
        <w:rPr>
          <w:rFonts w:cs="Times New Roman"/>
          <w:bCs/>
          <w:lang w:val="en-GB"/>
        </w:rPr>
      </w:pPr>
      <w:r w:rsidRPr="00F366DF">
        <w:rPr>
          <w:rFonts w:cs="Times New Roman"/>
          <w:bCs/>
          <w:lang w:val="en-GB"/>
        </w:rPr>
        <w:t>Báo cáo được chia thành các phần chính:</w:t>
      </w:r>
    </w:p>
    <w:p w14:paraId="2B37CD87" w14:textId="32FC9237" w:rsidR="00F366DF" w:rsidRPr="00CB3970" w:rsidRDefault="00F366DF" w:rsidP="00686C00">
      <w:pPr>
        <w:pStyle w:val="ListParagraph"/>
        <w:numPr>
          <w:ilvl w:val="0"/>
          <w:numId w:val="29"/>
        </w:numPr>
        <w:jc w:val="both"/>
        <w:rPr>
          <w:rFonts w:cs="Times New Roman"/>
          <w:bCs/>
          <w:lang w:val="en-US"/>
        </w:rPr>
      </w:pPr>
      <w:r w:rsidRPr="00CB3970">
        <w:rPr>
          <w:rFonts w:cs="Times New Roman"/>
          <w:bCs/>
          <w:lang w:val="en-US"/>
        </w:rPr>
        <w:t>Chương</w:t>
      </w:r>
      <w:r w:rsidRPr="00CB3970">
        <w:rPr>
          <w:rFonts w:cs="Times New Roman"/>
          <w:bCs/>
        </w:rPr>
        <w:t xml:space="preserve"> 1: Triển khai các cấu trúc dữ liệu cơ bản QUEUE</w:t>
      </w:r>
      <w:r w:rsidR="0079760C" w:rsidRPr="00CB3970">
        <w:rPr>
          <w:rFonts w:cs="Times New Roman"/>
          <w:bCs/>
          <w:lang w:val="en-US"/>
        </w:rPr>
        <w:t xml:space="preserve"> và ứng dụng vào bài toán duyệt đồ thị theo chiều rộng (BFS)</w:t>
      </w:r>
    </w:p>
    <w:p w14:paraId="01AE8316" w14:textId="5552D622" w:rsidR="0079760C" w:rsidRPr="00CB3970" w:rsidRDefault="0079760C" w:rsidP="00686C00">
      <w:pPr>
        <w:pStyle w:val="ListParagraph"/>
        <w:numPr>
          <w:ilvl w:val="0"/>
          <w:numId w:val="29"/>
        </w:numPr>
        <w:jc w:val="both"/>
        <w:rPr>
          <w:rFonts w:cs="Times New Roman"/>
          <w:bCs/>
          <w:lang w:val="en-US"/>
        </w:rPr>
      </w:pPr>
      <w:r w:rsidRPr="00CB3970">
        <w:rPr>
          <w:rFonts w:cs="Times New Roman"/>
          <w:bCs/>
          <w:lang w:val="en-US"/>
        </w:rPr>
        <w:t>Chương 2:</w:t>
      </w:r>
      <w:r w:rsidR="00B363C4" w:rsidRPr="00CB3970">
        <w:rPr>
          <w:rFonts w:cs="Times New Roman"/>
          <w:bCs/>
          <w:lang w:val="en-US"/>
        </w:rPr>
        <w:t xml:space="preserve"> Xây dựng cấu trúc dữ liệu cây nhị phân tìm kiếm.</w:t>
      </w:r>
    </w:p>
    <w:p w14:paraId="1147754D" w14:textId="75B39B02" w:rsidR="00F366DF" w:rsidRPr="00CB3970" w:rsidRDefault="00F366DF" w:rsidP="00686C00">
      <w:pPr>
        <w:pStyle w:val="ListParagraph"/>
        <w:numPr>
          <w:ilvl w:val="0"/>
          <w:numId w:val="29"/>
        </w:numPr>
        <w:jc w:val="both"/>
        <w:rPr>
          <w:rFonts w:cs="Times New Roman"/>
          <w:bCs/>
        </w:rPr>
      </w:pPr>
      <w:r w:rsidRPr="00CB3970">
        <w:rPr>
          <w:rFonts w:cs="Times New Roman"/>
          <w:bCs/>
          <w:lang w:val="en-US"/>
        </w:rPr>
        <w:t>Chương</w:t>
      </w:r>
      <w:r w:rsidRPr="00CB3970">
        <w:rPr>
          <w:rFonts w:cs="Times New Roman"/>
          <w:bCs/>
        </w:rPr>
        <w:t xml:space="preserve"> </w:t>
      </w:r>
      <w:r w:rsidR="00B363C4" w:rsidRPr="00CB3970">
        <w:rPr>
          <w:rFonts w:cs="Times New Roman"/>
          <w:bCs/>
          <w:lang w:val="en-US"/>
        </w:rPr>
        <w:t>3</w:t>
      </w:r>
      <w:r w:rsidRPr="00CB3970">
        <w:rPr>
          <w:rFonts w:cs="Times New Roman"/>
          <w:bCs/>
        </w:rPr>
        <w:t xml:space="preserve">: </w:t>
      </w:r>
      <w:r w:rsidR="00B363C4" w:rsidRPr="00CB3970">
        <w:rPr>
          <w:rFonts w:cs="Times New Roman"/>
          <w:bCs/>
        </w:rPr>
        <w:t>Viết ứng dụng cho phép người dùng nhập vào một chuỗi của một biểu thức toán học. Sau đó tính giá trị của biểu thức toán này (Gợi ý: Tham khảo bài toán Balan ngược)</w:t>
      </w:r>
    </w:p>
    <w:p w14:paraId="33159FB7" w14:textId="75B638D5" w:rsidR="00F366DF" w:rsidRPr="00CB3970" w:rsidRDefault="00F366DF" w:rsidP="00686C00">
      <w:pPr>
        <w:pStyle w:val="ListParagraph"/>
        <w:numPr>
          <w:ilvl w:val="0"/>
          <w:numId w:val="29"/>
        </w:numPr>
        <w:jc w:val="both"/>
        <w:rPr>
          <w:rFonts w:cs="Times New Roman"/>
          <w:bCs/>
        </w:rPr>
      </w:pPr>
      <w:r w:rsidRPr="00CB3970">
        <w:rPr>
          <w:rFonts w:cs="Times New Roman"/>
          <w:bCs/>
        </w:rPr>
        <w:t xml:space="preserve">Chương </w:t>
      </w:r>
      <w:r w:rsidR="00B363C4" w:rsidRPr="00CB3970">
        <w:rPr>
          <w:rFonts w:cs="Times New Roman"/>
          <w:bCs/>
        </w:rPr>
        <w:t>4</w:t>
      </w:r>
      <w:r w:rsidRPr="00CB3970">
        <w:rPr>
          <w:rFonts w:cs="Times New Roman"/>
          <w:bCs/>
        </w:rPr>
        <w:t xml:space="preserve">: </w:t>
      </w:r>
      <w:r w:rsidR="00B363C4" w:rsidRPr="00CB3970">
        <w:rPr>
          <w:rFonts w:cs="Times New Roman"/>
          <w:bCs/>
        </w:rPr>
        <w:t>Viết một phần mềm từ điển tiếng Anh đơn giản (không cần giao diện đồ họa).</w:t>
      </w:r>
    </w:p>
    <w:p w14:paraId="52D4D2A6" w14:textId="14879B00" w:rsidR="00F366DF" w:rsidRPr="00CB3970" w:rsidRDefault="00F366DF" w:rsidP="00686C00">
      <w:pPr>
        <w:pStyle w:val="ListParagraph"/>
        <w:numPr>
          <w:ilvl w:val="0"/>
          <w:numId w:val="29"/>
        </w:numPr>
        <w:jc w:val="both"/>
        <w:rPr>
          <w:rFonts w:cs="Times New Roman"/>
          <w:bCs/>
        </w:rPr>
      </w:pPr>
      <w:r w:rsidRPr="00CB3970">
        <w:rPr>
          <w:rFonts w:cs="Times New Roman"/>
          <w:bCs/>
        </w:rPr>
        <w:t xml:space="preserve">Chương </w:t>
      </w:r>
      <w:r w:rsidR="00B363C4" w:rsidRPr="00CB3970">
        <w:rPr>
          <w:rFonts w:cs="Times New Roman"/>
          <w:bCs/>
        </w:rPr>
        <w:t>5</w:t>
      </w:r>
      <w:r w:rsidRPr="00CB3970">
        <w:rPr>
          <w:rFonts w:cs="Times New Roman"/>
          <w:bCs/>
        </w:rPr>
        <w:t xml:space="preserve">: </w:t>
      </w:r>
      <w:r w:rsidR="00B363C4" w:rsidRPr="00CB3970">
        <w:rPr>
          <w:rFonts w:cs="Times New Roman"/>
          <w:bCs/>
        </w:rPr>
        <w:t>Minh họa bằng hình ảnh cho các ứng dụng ở bài 1 và bài 2</w:t>
      </w:r>
    </w:p>
    <w:p w14:paraId="57A9D2BF" w14:textId="77777777" w:rsidR="00054C24" w:rsidRPr="003240C8" w:rsidRDefault="00000000" w:rsidP="008B5756">
      <w:pPr>
        <w:pStyle w:val="Heading1"/>
        <w:spacing w:line="360" w:lineRule="auto"/>
        <w:ind w:left="0" w:firstLine="0"/>
        <w:jc w:val="center"/>
        <w:rPr>
          <w:rFonts w:cs="Times New Roman"/>
        </w:rPr>
      </w:pPr>
      <w:bookmarkStart w:id="12" w:name="_rkdjamovmm3i" w:colFirst="0" w:colLast="0"/>
      <w:bookmarkStart w:id="13" w:name="_Toc16298"/>
      <w:bookmarkStart w:id="14" w:name="_Toc337"/>
      <w:bookmarkEnd w:id="12"/>
      <w:r w:rsidRPr="00CB3970">
        <w:rPr>
          <w:rFonts w:cs="Times New Roman"/>
        </w:rPr>
        <w:lastRenderedPageBreak/>
        <w:t>PHẦN 2. NỘI DUNG</w:t>
      </w:r>
      <w:bookmarkEnd w:id="13"/>
      <w:bookmarkEnd w:id="14"/>
    </w:p>
    <w:p w14:paraId="2AF17AC0" w14:textId="66313EFB" w:rsidR="008B5756" w:rsidRPr="003240C8" w:rsidRDefault="008B5756" w:rsidP="008B5756">
      <w:pPr>
        <w:pStyle w:val="Heading2"/>
        <w:jc w:val="center"/>
        <w:rPr>
          <w:rFonts w:cs="Times New Roman"/>
        </w:rPr>
      </w:pPr>
      <w:r w:rsidRPr="00CB3970">
        <w:rPr>
          <w:rFonts w:cs="Times New Roman"/>
        </w:rPr>
        <w:t xml:space="preserve">CHƯƠNG </w:t>
      </w:r>
      <w:r w:rsidRPr="003240C8">
        <w:rPr>
          <w:rFonts w:cs="Times New Roman"/>
        </w:rPr>
        <w:t>1</w:t>
      </w:r>
      <w:r w:rsidRPr="00CB3970">
        <w:rPr>
          <w:rFonts w:cs="Times New Roman"/>
        </w:rPr>
        <w:t xml:space="preserve">: XÂY DỰNG </w:t>
      </w:r>
      <w:r w:rsidRPr="003240C8">
        <w:rPr>
          <w:rFonts w:cs="Times New Roman"/>
        </w:rPr>
        <w:t>CẤU TRÚC DỮ LIỆU QUEUE VÀ ỨNG DỤNG VÀO BÀI TOÁN DUYỆT ĐỒ THỊ</w:t>
      </w:r>
    </w:p>
    <w:p w14:paraId="462C421F" w14:textId="1FC3A954" w:rsidR="008B5756" w:rsidRPr="003240C8" w:rsidRDefault="00575AF0" w:rsidP="008B5756">
      <w:pPr>
        <w:pStyle w:val="ListParagraph"/>
        <w:numPr>
          <w:ilvl w:val="1"/>
          <w:numId w:val="31"/>
        </w:numPr>
        <w:rPr>
          <w:rFonts w:cs="Times New Roman"/>
        </w:rPr>
      </w:pPr>
      <w:r w:rsidRPr="003240C8">
        <w:rPr>
          <w:rFonts w:cs="Times New Roman"/>
          <w:b/>
          <w:bCs/>
        </w:rPr>
        <w:t>Mục đích của chương trình</w:t>
      </w:r>
      <w:r w:rsidRPr="003240C8">
        <w:rPr>
          <w:rFonts w:cs="Times New Roman"/>
        </w:rPr>
        <w:t>.</w:t>
      </w:r>
    </w:p>
    <w:p w14:paraId="59588DBB" w14:textId="77777777" w:rsidR="00575AF0" w:rsidRPr="003240C8" w:rsidRDefault="00575AF0" w:rsidP="00686C00">
      <w:pPr>
        <w:pStyle w:val="ListParagraph"/>
        <w:jc w:val="both"/>
        <w:rPr>
          <w:rFonts w:cs="Times New Roman"/>
        </w:rPr>
      </w:pPr>
      <w:r w:rsidRPr="003240C8">
        <w:rPr>
          <w:rFonts w:cs="Times New Roman"/>
        </w:rPr>
        <w:t>Chương trình được xây dựng để:</w:t>
      </w:r>
      <w:bookmarkStart w:id="15" w:name="_he89o9g1vej6" w:colFirst="0" w:colLast="0"/>
      <w:bookmarkEnd w:id="15"/>
    </w:p>
    <w:p w14:paraId="7F7728A1" w14:textId="6236549A" w:rsidR="00054C24" w:rsidRPr="003240C8" w:rsidRDefault="00575AF0" w:rsidP="00686C00">
      <w:pPr>
        <w:pStyle w:val="ListParagraph"/>
        <w:numPr>
          <w:ilvl w:val="0"/>
          <w:numId w:val="35"/>
        </w:numPr>
        <w:jc w:val="both"/>
        <w:rPr>
          <w:rFonts w:cs="Times New Roman"/>
        </w:rPr>
      </w:pPr>
      <w:r w:rsidRPr="00CB3970">
        <w:rPr>
          <w:rFonts w:cs="Times New Roman"/>
        </w:rPr>
        <w:t>Tìm hiểu và triển khai cấu trúc dữ liệu hàng đợi (Queue)</w:t>
      </w:r>
    </w:p>
    <w:p w14:paraId="1E6BE631" w14:textId="77777777" w:rsidR="00575AF0" w:rsidRPr="00CB3970" w:rsidRDefault="00575AF0" w:rsidP="00686C00">
      <w:pPr>
        <w:pStyle w:val="ListParagraph"/>
        <w:numPr>
          <w:ilvl w:val="0"/>
          <w:numId w:val="35"/>
        </w:numPr>
        <w:shd w:val="clear" w:color="auto" w:fill="auto"/>
        <w:spacing w:after="160" w:line="278" w:lineRule="auto"/>
        <w:jc w:val="both"/>
        <w:rPr>
          <w:rFonts w:cs="Times New Roman"/>
        </w:rPr>
      </w:pPr>
      <w:r w:rsidRPr="00CB3970">
        <w:rPr>
          <w:rFonts w:cs="Times New Roman"/>
        </w:rPr>
        <w:t>Ứng dụng hàng đợi vào việc giải quyết bài toán duyệt đồ thị theo chiều rộng (Breadth-First Search - BFS).</w:t>
      </w:r>
    </w:p>
    <w:p w14:paraId="5466F08A" w14:textId="387AAD8C" w:rsidR="00575AF0" w:rsidRPr="00CB3970" w:rsidRDefault="00575AF0" w:rsidP="00575AF0">
      <w:pPr>
        <w:pStyle w:val="ListParagraph"/>
        <w:numPr>
          <w:ilvl w:val="1"/>
          <w:numId w:val="31"/>
        </w:numPr>
        <w:rPr>
          <w:rFonts w:cs="Times New Roman"/>
          <w:b/>
          <w:bCs/>
          <w:lang w:val="en-US"/>
        </w:rPr>
      </w:pPr>
      <w:r w:rsidRPr="00CB3970">
        <w:rPr>
          <w:rFonts w:cs="Times New Roman"/>
          <w:b/>
          <w:bCs/>
          <w:lang w:val="en-US"/>
        </w:rPr>
        <w:t>Cơ sở lý thuyết.</w:t>
      </w:r>
    </w:p>
    <w:p w14:paraId="2C39FD93" w14:textId="25C3E39D" w:rsidR="00620563" w:rsidRPr="00CB3970" w:rsidRDefault="00575AF0" w:rsidP="00620563">
      <w:pPr>
        <w:pStyle w:val="ListParagraph"/>
        <w:numPr>
          <w:ilvl w:val="2"/>
          <w:numId w:val="31"/>
        </w:numPr>
        <w:rPr>
          <w:rFonts w:cs="Times New Roman"/>
          <w:b/>
          <w:bCs/>
          <w:lang w:val="en-US"/>
        </w:rPr>
      </w:pPr>
      <w:r w:rsidRPr="00CB3970">
        <w:rPr>
          <w:rFonts w:cs="Times New Roman"/>
          <w:b/>
          <w:bCs/>
          <w:lang w:val="en-US"/>
        </w:rPr>
        <w:t>Hàng đợi (Queue):</w:t>
      </w:r>
    </w:p>
    <w:p w14:paraId="09B7EC5D" w14:textId="647F6742" w:rsidR="00620563" w:rsidRPr="00CB3970" w:rsidRDefault="00620563" w:rsidP="00686C00">
      <w:pPr>
        <w:pStyle w:val="ListParagraph"/>
        <w:numPr>
          <w:ilvl w:val="0"/>
          <w:numId w:val="39"/>
        </w:numPr>
        <w:jc w:val="both"/>
        <w:rPr>
          <w:rFonts w:cs="Times New Roman"/>
          <w:lang w:val="en-US"/>
        </w:rPr>
      </w:pPr>
      <w:r w:rsidRPr="00CB3970">
        <w:rPr>
          <w:rFonts w:cs="Times New Roman"/>
        </w:rPr>
        <w:t>Là một cấu trúc dữ liệu hoạt động theo nguyên tắt FIFO (First in, First out</w:t>
      </w:r>
    </w:p>
    <w:p w14:paraId="624F33C1" w14:textId="34BB263D" w:rsidR="00620563" w:rsidRPr="00CB3970" w:rsidRDefault="00620563" w:rsidP="00686C00">
      <w:pPr>
        <w:pStyle w:val="ListParagraph"/>
        <w:numPr>
          <w:ilvl w:val="0"/>
          <w:numId w:val="39"/>
        </w:numPr>
        <w:jc w:val="both"/>
        <w:rPr>
          <w:rFonts w:cs="Times New Roman"/>
          <w:lang w:val="en-US"/>
        </w:rPr>
      </w:pPr>
      <w:r w:rsidRPr="00CB3970">
        <w:rPr>
          <w:rFonts w:cs="Times New Roman"/>
          <w:lang w:val="en-US"/>
        </w:rPr>
        <w:t>Các thao tác chính:</w:t>
      </w:r>
    </w:p>
    <w:p w14:paraId="1FF1025E" w14:textId="04512B58" w:rsidR="00620563" w:rsidRPr="00CB3970" w:rsidRDefault="00620563" w:rsidP="00686C00">
      <w:pPr>
        <w:pStyle w:val="ListParagraph"/>
        <w:numPr>
          <w:ilvl w:val="0"/>
          <w:numId w:val="40"/>
        </w:numPr>
        <w:jc w:val="both"/>
        <w:rPr>
          <w:rFonts w:cs="Times New Roman"/>
          <w:lang w:val="en-US"/>
        </w:rPr>
      </w:pPr>
      <w:r w:rsidRPr="00CB3970">
        <w:rPr>
          <w:rFonts w:cs="Times New Roman"/>
          <w:lang w:val="en-US"/>
        </w:rPr>
        <w:t>Enqueue: Thêm phần tử vào cuối hàng đợi</w:t>
      </w:r>
    </w:p>
    <w:p w14:paraId="431123E0" w14:textId="32BC498D" w:rsidR="00620563" w:rsidRPr="00CB3970" w:rsidRDefault="00620563" w:rsidP="00686C00">
      <w:pPr>
        <w:pStyle w:val="ListParagraph"/>
        <w:numPr>
          <w:ilvl w:val="0"/>
          <w:numId w:val="40"/>
        </w:numPr>
        <w:jc w:val="both"/>
        <w:rPr>
          <w:rFonts w:cs="Times New Roman"/>
          <w:lang w:val="en-US"/>
        </w:rPr>
      </w:pPr>
      <w:r w:rsidRPr="00CB3970">
        <w:rPr>
          <w:rFonts w:cs="Times New Roman"/>
          <w:lang w:val="en-US"/>
        </w:rPr>
        <w:t>D</w:t>
      </w:r>
      <w:r w:rsidRPr="00CB3970">
        <w:rPr>
          <w:rFonts w:cs="Times New Roman"/>
        </w:rPr>
        <w:t>equeue: Lấy và loại bỏ phần tử đầu hàng đợi</w:t>
      </w:r>
    </w:p>
    <w:p w14:paraId="0799313A" w14:textId="4D27DCBB" w:rsidR="00620563" w:rsidRPr="00CB3970" w:rsidRDefault="00620563" w:rsidP="00686C00">
      <w:pPr>
        <w:pStyle w:val="ListParagraph"/>
        <w:numPr>
          <w:ilvl w:val="0"/>
          <w:numId w:val="40"/>
        </w:numPr>
        <w:jc w:val="both"/>
        <w:rPr>
          <w:rFonts w:cs="Times New Roman"/>
          <w:lang w:val="en-US"/>
        </w:rPr>
      </w:pPr>
      <w:r w:rsidRPr="00CB3970">
        <w:rPr>
          <w:rFonts w:cs="Times New Roman"/>
          <w:lang w:val="en-US"/>
        </w:rPr>
        <w:t>I</w:t>
      </w:r>
      <w:r w:rsidRPr="00CB3970">
        <w:rPr>
          <w:rFonts w:cs="Times New Roman"/>
        </w:rPr>
        <w:t>sEmpty: Kiểm tra xem hàng đợi có rỗng không.</w:t>
      </w:r>
    </w:p>
    <w:p w14:paraId="06577F67" w14:textId="740E680B" w:rsidR="00620563" w:rsidRPr="00CB3970" w:rsidRDefault="00620563" w:rsidP="00620563">
      <w:pPr>
        <w:pStyle w:val="ListParagraph"/>
        <w:numPr>
          <w:ilvl w:val="2"/>
          <w:numId w:val="31"/>
        </w:numPr>
        <w:shd w:val="clear" w:color="auto" w:fill="auto"/>
        <w:spacing w:after="160" w:line="278" w:lineRule="auto"/>
        <w:rPr>
          <w:rFonts w:cs="Times New Roman"/>
          <w:b/>
          <w:bCs/>
        </w:rPr>
      </w:pPr>
      <w:r w:rsidRPr="00CB3970">
        <w:rPr>
          <w:rFonts w:cs="Times New Roman"/>
          <w:b/>
          <w:bCs/>
        </w:rPr>
        <w:t>Duyệt đồ thị theo chiều rộng (Breadth-First Search - BFS).</w:t>
      </w:r>
    </w:p>
    <w:p w14:paraId="65BF3D33" w14:textId="77777777" w:rsidR="00620563" w:rsidRPr="00CB3970" w:rsidRDefault="00620563" w:rsidP="00686C00">
      <w:pPr>
        <w:pStyle w:val="ListParagraph"/>
        <w:numPr>
          <w:ilvl w:val="0"/>
          <w:numId w:val="45"/>
        </w:numPr>
        <w:shd w:val="clear" w:color="auto" w:fill="auto"/>
        <w:spacing w:after="160" w:line="278" w:lineRule="auto"/>
        <w:jc w:val="both"/>
        <w:rPr>
          <w:rFonts w:cs="Times New Roman"/>
        </w:rPr>
      </w:pPr>
      <w:r w:rsidRPr="00CB3970">
        <w:rPr>
          <w:rFonts w:cs="Times New Roman"/>
        </w:rPr>
        <w:t>BFS là một thuật toán dùng để duyệt hoặc tìm kiếm đồ thị.</w:t>
      </w:r>
    </w:p>
    <w:p w14:paraId="25FBE7D0" w14:textId="77777777" w:rsidR="0032486B" w:rsidRPr="00CB3970" w:rsidRDefault="00620563" w:rsidP="00686C00">
      <w:pPr>
        <w:pStyle w:val="ListParagraph"/>
        <w:numPr>
          <w:ilvl w:val="0"/>
          <w:numId w:val="45"/>
        </w:numPr>
        <w:shd w:val="clear" w:color="auto" w:fill="auto"/>
        <w:spacing w:after="160" w:line="278" w:lineRule="auto"/>
        <w:jc w:val="both"/>
        <w:rPr>
          <w:rFonts w:cs="Times New Roman"/>
        </w:rPr>
      </w:pPr>
      <w:r w:rsidRPr="00CB3970">
        <w:rPr>
          <w:rFonts w:cs="Times New Roman"/>
        </w:rPr>
        <w:t>Nguyên tắc hoạt động:</w:t>
      </w:r>
    </w:p>
    <w:p w14:paraId="0E47B6AE" w14:textId="29E1DE73" w:rsidR="0032486B" w:rsidRPr="00CB3970" w:rsidRDefault="00620563" w:rsidP="00686C00">
      <w:pPr>
        <w:pStyle w:val="ListParagraph"/>
        <w:numPr>
          <w:ilvl w:val="0"/>
          <w:numId w:val="56"/>
        </w:numPr>
        <w:shd w:val="clear" w:color="auto" w:fill="auto"/>
        <w:spacing w:after="160" w:line="278" w:lineRule="auto"/>
        <w:jc w:val="both"/>
        <w:rPr>
          <w:rFonts w:cs="Times New Roman"/>
        </w:rPr>
      </w:pPr>
      <w:r w:rsidRPr="00CB3970">
        <w:rPr>
          <w:rFonts w:cs="Times New Roman"/>
        </w:rPr>
        <w:t>Sử dụng hàng đợi để duy trì các đỉnh cần được duyệt.</w:t>
      </w:r>
    </w:p>
    <w:p w14:paraId="003E19DC" w14:textId="774E34AD" w:rsidR="00620563" w:rsidRPr="00CB3970" w:rsidRDefault="00620563" w:rsidP="00686C00">
      <w:pPr>
        <w:pStyle w:val="ListParagraph"/>
        <w:numPr>
          <w:ilvl w:val="0"/>
          <w:numId w:val="56"/>
        </w:numPr>
        <w:shd w:val="clear" w:color="auto" w:fill="auto"/>
        <w:spacing w:after="160" w:line="278" w:lineRule="auto"/>
        <w:jc w:val="both"/>
        <w:rPr>
          <w:rFonts w:cs="Times New Roman"/>
        </w:rPr>
      </w:pPr>
      <w:r w:rsidRPr="00CB3970">
        <w:rPr>
          <w:rFonts w:cs="Times New Roman"/>
        </w:rPr>
        <w:t>Duyệt qua từng đỉnh theo chiều rộng, tức là duyệt hết tất cả các đỉnh kề trước khi duyệt sâu hơn.</w:t>
      </w:r>
    </w:p>
    <w:p w14:paraId="41C1DCBA" w14:textId="33235992" w:rsidR="00620563" w:rsidRPr="00CB3970" w:rsidRDefault="00620563" w:rsidP="00620563">
      <w:pPr>
        <w:shd w:val="clear" w:color="auto" w:fill="auto"/>
        <w:spacing w:after="160" w:line="278" w:lineRule="auto"/>
        <w:ind w:left="1647"/>
        <w:rPr>
          <w:rFonts w:cs="Times New Roman"/>
        </w:rPr>
      </w:pPr>
    </w:p>
    <w:p w14:paraId="17CC48C0" w14:textId="592FC748" w:rsidR="00620563" w:rsidRPr="00CB3970" w:rsidRDefault="00620563" w:rsidP="00620563">
      <w:pPr>
        <w:pStyle w:val="ListParagraph"/>
        <w:numPr>
          <w:ilvl w:val="1"/>
          <w:numId w:val="31"/>
        </w:numPr>
        <w:shd w:val="clear" w:color="auto" w:fill="auto"/>
        <w:spacing w:after="160" w:line="278" w:lineRule="auto"/>
        <w:rPr>
          <w:rFonts w:cs="Times New Roman"/>
          <w:b/>
          <w:bCs/>
          <w:lang w:val="en-US"/>
        </w:rPr>
      </w:pPr>
      <w:r w:rsidRPr="00CB3970">
        <w:rPr>
          <w:rFonts w:cs="Times New Roman"/>
          <w:b/>
          <w:bCs/>
        </w:rPr>
        <w:t>Phương pháp thực hiện</w:t>
      </w:r>
      <w:r w:rsidRPr="00CB3970">
        <w:rPr>
          <w:rFonts w:cs="Times New Roman"/>
          <w:b/>
          <w:bCs/>
          <w:lang w:val="en-US"/>
        </w:rPr>
        <w:t>.</w:t>
      </w:r>
    </w:p>
    <w:p w14:paraId="52A1186E" w14:textId="77777777" w:rsidR="0032486B" w:rsidRPr="00CB3970" w:rsidRDefault="00620563" w:rsidP="0032486B">
      <w:pPr>
        <w:pStyle w:val="ListParagraph"/>
        <w:numPr>
          <w:ilvl w:val="2"/>
          <w:numId w:val="31"/>
        </w:numPr>
        <w:shd w:val="clear" w:color="auto" w:fill="auto"/>
        <w:spacing w:after="160" w:line="278" w:lineRule="auto"/>
        <w:rPr>
          <w:rFonts w:cs="Times New Roman"/>
          <w:b/>
          <w:bCs/>
          <w:lang w:val="en-US"/>
        </w:rPr>
      </w:pPr>
      <w:r w:rsidRPr="00CB3970">
        <w:rPr>
          <w:rFonts w:cs="Times New Roman"/>
          <w:b/>
          <w:bCs/>
          <w:lang w:val="en-US"/>
        </w:rPr>
        <w:t>Biểu diễn đồ thị</w:t>
      </w:r>
    </w:p>
    <w:p w14:paraId="44DEFE61" w14:textId="008A3F0A" w:rsidR="00620563" w:rsidRPr="00CB3970" w:rsidRDefault="00620563" w:rsidP="00686C00">
      <w:pPr>
        <w:shd w:val="clear" w:color="auto" w:fill="auto"/>
        <w:spacing w:after="160" w:line="278" w:lineRule="auto"/>
        <w:ind w:left="425"/>
        <w:jc w:val="both"/>
        <w:rPr>
          <w:rFonts w:cs="Times New Roman"/>
          <w:lang w:val="en-US"/>
        </w:rPr>
      </w:pPr>
      <w:r w:rsidRPr="00CB3970">
        <w:rPr>
          <w:rFonts w:cs="Times New Roman"/>
        </w:rPr>
        <w:t>Đồ thị được biểu diễn bằng danh sách kề: Sử dụng danh sách để lưu trữ các đỉnh kề của từng đỉnh.</w:t>
      </w:r>
    </w:p>
    <w:p w14:paraId="39D1A867" w14:textId="77777777" w:rsidR="00620563" w:rsidRPr="00CB3970" w:rsidRDefault="00620563" w:rsidP="00620563">
      <w:pPr>
        <w:pStyle w:val="ListParagraph"/>
        <w:numPr>
          <w:ilvl w:val="2"/>
          <w:numId w:val="31"/>
        </w:numPr>
        <w:shd w:val="clear" w:color="auto" w:fill="auto"/>
        <w:spacing w:after="160" w:line="278" w:lineRule="auto"/>
        <w:rPr>
          <w:rFonts w:cs="Times New Roman"/>
          <w:b/>
          <w:bCs/>
        </w:rPr>
      </w:pPr>
      <w:r w:rsidRPr="00CB3970">
        <w:rPr>
          <w:rFonts w:cs="Times New Roman"/>
          <w:b/>
          <w:bCs/>
        </w:rPr>
        <w:t>Thiết kế cấu trúc Queue.</w:t>
      </w:r>
    </w:p>
    <w:p w14:paraId="3B36571A" w14:textId="77777777" w:rsidR="00620563" w:rsidRPr="00CB3970" w:rsidRDefault="00620563" w:rsidP="00686C00">
      <w:pPr>
        <w:pStyle w:val="ListParagraph"/>
        <w:numPr>
          <w:ilvl w:val="0"/>
          <w:numId w:val="53"/>
        </w:numPr>
        <w:shd w:val="clear" w:color="auto" w:fill="auto"/>
        <w:spacing w:after="160" w:line="278" w:lineRule="auto"/>
        <w:jc w:val="both"/>
        <w:rPr>
          <w:rFonts w:cs="Times New Roman"/>
        </w:rPr>
      </w:pPr>
      <w:r w:rsidRPr="00CB3970">
        <w:rPr>
          <w:rFonts w:cs="Times New Roman"/>
        </w:rPr>
        <w:t xml:space="preserve">Cấu trúc Node : Đại diện cho 1 phần tử trong hàng đợi </w:t>
      </w:r>
    </w:p>
    <w:p w14:paraId="2EB85890" w14:textId="77777777" w:rsidR="00620563" w:rsidRPr="00CB3970" w:rsidRDefault="00620563" w:rsidP="00686C00">
      <w:pPr>
        <w:pStyle w:val="ListParagraph"/>
        <w:numPr>
          <w:ilvl w:val="0"/>
          <w:numId w:val="53"/>
        </w:numPr>
        <w:shd w:val="clear" w:color="auto" w:fill="auto"/>
        <w:spacing w:after="160" w:line="278" w:lineRule="auto"/>
        <w:jc w:val="both"/>
        <w:rPr>
          <w:rFonts w:cs="Times New Roman"/>
        </w:rPr>
      </w:pPr>
      <w:r w:rsidRPr="00CB3970">
        <w:rPr>
          <w:rFonts w:cs="Times New Roman"/>
        </w:rPr>
        <w:t>Cấu trúc Queue :</w:t>
      </w:r>
    </w:p>
    <w:p w14:paraId="712A572A" w14:textId="2953382E" w:rsidR="00620563" w:rsidRPr="00CB3970" w:rsidRDefault="00620563" w:rsidP="00686C00">
      <w:pPr>
        <w:pStyle w:val="ListParagraph"/>
        <w:numPr>
          <w:ilvl w:val="0"/>
          <w:numId w:val="54"/>
        </w:numPr>
        <w:shd w:val="clear" w:color="auto" w:fill="auto"/>
        <w:spacing w:after="160" w:line="278" w:lineRule="auto"/>
        <w:jc w:val="both"/>
        <w:rPr>
          <w:rFonts w:cs="Times New Roman"/>
        </w:rPr>
      </w:pPr>
      <w:r w:rsidRPr="00CB3970">
        <w:rPr>
          <w:rFonts w:cs="Times New Roman"/>
        </w:rPr>
        <w:t>Các thuộc tính: front, back đại diện cho phần tử đầu và cuối hàng đợi.</w:t>
      </w:r>
    </w:p>
    <w:p w14:paraId="005ED1B6" w14:textId="77777777" w:rsidR="00620563" w:rsidRPr="00CB3970" w:rsidRDefault="00620563" w:rsidP="00686C00">
      <w:pPr>
        <w:pStyle w:val="ListParagraph"/>
        <w:numPr>
          <w:ilvl w:val="0"/>
          <w:numId w:val="54"/>
        </w:numPr>
        <w:shd w:val="clear" w:color="auto" w:fill="auto"/>
        <w:spacing w:after="160" w:line="278" w:lineRule="auto"/>
        <w:jc w:val="both"/>
        <w:rPr>
          <w:rFonts w:cs="Times New Roman"/>
        </w:rPr>
      </w:pPr>
      <w:r w:rsidRPr="00CB3970">
        <w:rPr>
          <w:rFonts w:cs="Times New Roman"/>
        </w:rPr>
        <w:t xml:space="preserve">Các phương thức: </w:t>
      </w:r>
    </w:p>
    <w:p w14:paraId="509FD283" w14:textId="6663F765" w:rsidR="00620563" w:rsidRPr="00CB3970" w:rsidRDefault="00620563" w:rsidP="00686C00">
      <w:pPr>
        <w:pStyle w:val="ListParagraph"/>
        <w:numPr>
          <w:ilvl w:val="0"/>
          <w:numId w:val="55"/>
        </w:numPr>
        <w:shd w:val="clear" w:color="auto" w:fill="auto"/>
        <w:spacing w:after="160" w:line="278" w:lineRule="auto"/>
        <w:jc w:val="both"/>
        <w:rPr>
          <w:rFonts w:cs="Times New Roman"/>
        </w:rPr>
      </w:pPr>
      <w:r w:rsidRPr="00CB3970">
        <w:rPr>
          <w:rFonts w:cs="Times New Roman"/>
        </w:rPr>
        <w:t>Enqueue(): Thêm phần tử vào cuối hàng đợi.</w:t>
      </w:r>
    </w:p>
    <w:p w14:paraId="1E5BC98E" w14:textId="77777777" w:rsidR="00620563" w:rsidRPr="00CB3970" w:rsidRDefault="00620563" w:rsidP="00686C00">
      <w:pPr>
        <w:pStyle w:val="ListParagraph"/>
        <w:numPr>
          <w:ilvl w:val="0"/>
          <w:numId w:val="55"/>
        </w:numPr>
        <w:shd w:val="clear" w:color="auto" w:fill="auto"/>
        <w:spacing w:after="160" w:line="278" w:lineRule="auto"/>
        <w:jc w:val="both"/>
        <w:rPr>
          <w:rFonts w:cs="Times New Roman"/>
        </w:rPr>
      </w:pPr>
      <w:r w:rsidRPr="00CB3970">
        <w:rPr>
          <w:rFonts w:cs="Times New Roman"/>
        </w:rPr>
        <w:lastRenderedPageBreak/>
        <w:t>Dequeue(): Lấy giá trị phần tử đầu hàng đợi và xóa ra khỏi hàng đợi.</w:t>
      </w:r>
    </w:p>
    <w:p w14:paraId="425005E8" w14:textId="77777777" w:rsidR="00620563" w:rsidRPr="00CB3970" w:rsidRDefault="00620563" w:rsidP="00686C00">
      <w:pPr>
        <w:pStyle w:val="ListParagraph"/>
        <w:numPr>
          <w:ilvl w:val="0"/>
          <w:numId w:val="55"/>
        </w:numPr>
        <w:shd w:val="clear" w:color="auto" w:fill="auto"/>
        <w:spacing w:after="160" w:line="278" w:lineRule="auto"/>
        <w:jc w:val="both"/>
        <w:rPr>
          <w:rFonts w:cs="Times New Roman"/>
        </w:rPr>
      </w:pPr>
      <w:r w:rsidRPr="00CB3970">
        <w:rPr>
          <w:rFonts w:cs="Times New Roman"/>
        </w:rPr>
        <w:t>isEmpty(): Kiểm tra hàng đợi.</w:t>
      </w:r>
    </w:p>
    <w:p w14:paraId="5EE17206" w14:textId="77777777" w:rsidR="0032486B" w:rsidRPr="00CB3970" w:rsidRDefault="00620563" w:rsidP="0032486B">
      <w:pPr>
        <w:pStyle w:val="ListParagraph"/>
        <w:numPr>
          <w:ilvl w:val="2"/>
          <w:numId w:val="31"/>
        </w:numPr>
        <w:shd w:val="clear" w:color="auto" w:fill="auto"/>
        <w:spacing w:after="160" w:line="278" w:lineRule="auto"/>
        <w:rPr>
          <w:rFonts w:cs="Times New Roman"/>
          <w:b/>
          <w:bCs/>
        </w:rPr>
      </w:pPr>
      <w:r w:rsidRPr="00CB3970">
        <w:rPr>
          <w:rFonts w:cs="Times New Roman"/>
          <w:b/>
          <w:bCs/>
        </w:rPr>
        <w:t>Thiết kế thuật toán BFS:</w:t>
      </w:r>
    </w:p>
    <w:p w14:paraId="6C14ACE8" w14:textId="2830455B" w:rsidR="00620563" w:rsidRPr="00CB3970" w:rsidRDefault="00620563" w:rsidP="00686C00">
      <w:pPr>
        <w:pStyle w:val="ListParagraph"/>
        <w:numPr>
          <w:ilvl w:val="0"/>
          <w:numId w:val="58"/>
        </w:numPr>
        <w:shd w:val="clear" w:color="auto" w:fill="auto"/>
        <w:spacing w:after="160" w:line="278" w:lineRule="auto"/>
        <w:jc w:val="both"/>
        <w:rPr>
          <w:rFonts w:cs="Times New Roman"/>
        </w:rPr>
      </w:pPr>
      <w:r w:rsidRPr="00CB3970">
        <w:rPr>
          <w:rFonts w:cs="Times New Roman"/>
        </w:rPr>
        <w:t>Input :</w:t>
      </w:r>
    </w:p>
    <w:p w14:paraId="703A2BBA" w14:textId="77777777" w:rsidR="00620563" w:rsidRPr="00CB3970" w:rsidRDefault="00620563" w:rsidP="00686C00">
      <w:pPr>
        <w:pStyle w:val="ListParagraph"/>
        <w:numPr>
          <w:ilvl w:val="0"/>
          <w:numId w:val="59"/>
        </w:numPr>
        <w:shd w:val="clear" w:color="auto" w:fill="auto"/>
        <w:spacing w:after="160" w:line="278" w:lineRule="auto"/>
        <w:jc w:val="both"/>
        <w:rPr>
          <w:rFonts w:cs="Times New Roman"/>
        </w:rPr>
      </w:pPr>
      <w:r w:rsidRPr="00CB3970">
        <w:rPr>
          <w:rFonts w:cs="Times New Roman"/>
        </w:rPr>
        <w:t>Một đồ thị.</w:t>
      </w:r>
    </w:p>
    <w:p w14:paraId="02AC6AB2" w14:textId="77777777" w:rsidR="00620563" w:rsidRPr="00CB3970" w:rsidRDefault="00620563" w:rsidP="00686C00">
      <w:pPr>
        <w:pStyle w:val="ListParagraph"/>
        <w:numPr>
          <w:ilvl w:val="0"/>
          <w:numId w:val="59"/>
        </w:numPr>
        <w:shd w:val="clear" w:color="auto" w:fill="auto"/>
        <w:spacing w:after="160" w:line="278" w:lineRule="auto"/>
        <w:jc w:val="both"/>
        <w:rPr>
          <w:rFonts w:cs="Times New Roman"/>
        </w:rPr>
      </w:pPr>
      <w:r w:rsidRPr="00CB3970">
        <w:rPr>
          <w:rFonts w:cs="Times New Roman"/>
        </w:rPr>
        <w:t>Đỉnh bắt đầu duyệt.</w:t>
      </w:r>
    </w:p>
    <w:p w14:paraId="59DD844A" w14:textId="4F3DA6E4" w:rsidR="0032486B" w:rsidRPr="00CB3970" w:rsidRDefault="0032486B" w:rsidP="00686C00">
      <w:pPr>
        <w:pStyle w:val="ListParagraph"/>
        <w:numPr>
          <w:ilvl w:val="0"/>
          <w:numId w:val="58"/>
        </w:numPr>
        <w:shd w:val="clear" w:color="auto" w:fill="auto"/>
        <w:spacing w:after="160" w:line="278" w:lineRule="auto"/>
        <w:jc w:val="both"/>
        <w:rPr>
          <w:rFonts w:cs="Times New Roman"/>
          <w:lang w:val="en-US"/>
        </w:rPr>
      </w:pPr>
      <w:r w:rsidRPr="00CB3970">
        <w:rPr>
          <w:rFonts w:cs="Times New Roman"/>
          <w:lang w:val="en-US"/>
        </w:rPr>
        <w:t>Output:</w:t>
      </w:r>
    </w:p>
    <w:p w14:paraId="17FAF227" w14:textId="77777777" w:rsidR="0032486B" w:rsidRPr="00CB3970" w:rsidRDefault="0032486B" w:rsidP="00686C00">
      <w:pPr>
        <w:pStyle w:val="ListParagraph"/>
        <w:numPr>
          <w:ilvl w:val="1"/>
          <w:numId w:val="58"/>
        </w:numPr>
        <w:shd w:val="clear" w:color="auto" w:fill="auto"/>
        <w:spacing w:after="160" w:line="278" w:lineRule="auto"/>
        <w:jc w:val="both"/>
        <w:rPr>
          <w:rFonts w:cs="Times New Roman"/>
          <w:lang w:val="en-US"/>
        </w:rPr>
      </w:pPr>
      <w:r w:rsidRPr="00CB3970">
        <w:rPr>
          <w:rFonts w:cs="Times New Roman"/>
          <w:lang w:val="en-US"/>
        </w:rPr>
        <w:t>Thứ tự các đỉnh được duyệt.</w:t>
      </w:r>
    </w:p>
    <w:p w14:paraId="623B7723" w14:textId="77777777" w:rsidR="0032486B" w:rsidRPr="00CB3970" w:rsidRDefault="0032486B" w:rsidP="00686C00">
      <w:pPr>
        <w:pStyle w:val="ListParagraph"/>
        <w:numPr>
          <w:ilvl w:val="1"/>
          <w:numId w:val="58"/>
        </w:numPr>
        <w:shd w:val="clear" w:color="auto" w:fill="auto"/>
        <w:spacing w:after="160" w:line="278" w:lineRule="auto"/>
        <w:jc w:val="both"/>
        <w:rPr>
          <w:rFonts w:cs="Times New Roman"/>
          <w:lang w:val="en-US"/>
        </w:rPr>
      </w:pPr>
      <w:r w:rsidRPr="00CB3970">
        <w:rPr>
          <w:rFonts w:cs="Times New Roman"/>
        </w:rPr>
        <w:t>Quy trình:</w:t>
      </w:r>
    </w:p>
    <w:p w14:paraId="624C95C9" w14:textId="77777777" w:rsidR="0032486B" w:rsidRPr="00CB3970" w:rsidRDefault="0032486B" w:rsidP="00686C00">
      <w:pPr>
        <w:pStyle w:val="ListParagraph"/>
        <w:shd w:val="clear" w:color="auto" w:fill="auto"/>
        <w:spacing w:after="160" w:line="278" w:lineRule="auto"/>
        <w:ind w:left="1800"/>
        <w:jc w:val="both"/>
        <w:rPr>
          <w:rFonts w:cs="Times New Roman"/>
          <w:lang w:val="en-US"/>
        </w:rPr>
      </w:pPr>
      <w:r w:rsidRPr="00CB3970">
        <w:rPr>
          <w:rFonts w:cs="Times New Roman"/>
        </w:rPr>
        <w:t>Đánh dấu đỉnh bắt đầu là đã thăm và đưa vào hàng đợi.</w:t>
      </w:r>
    </w:p>
    <w:p w14:paraId="3DD0E521" w14:textId="77777777" w:rsidR="0032486B" w:rsidRPr="00CB3970" w:rsidRDefault="0032486B" w:rsidP="00686C00">
      <w:pPr>
        <w:pStyle w:val="ListParagraph"/>
        <w:shd w:val="clear" w:color="auto" w:fill="auto"/>
        <w:spacing w:after="160" w:line="278" w:lineRule="auto"/>
        <w:ind w:left="1800"/>
        <w:jc w:val="both"/>
        <w:rPr>
          <w:rFonts w:cs="Times New Roman"/>
          <w:lang w:val="en-US"/>
        </w:rPr>
      </w:pPr>
      <w:r w:rsidRPr="00CB3970">
        <w:rPr>
          <w:rFonts w:cs="Times New Roman"/>
        </w:rPr>
        <w:t>Duyệt từng đỉnh trong hàng đợi:</w:t>
      </w:r>
    </w:p>
    <w:p w14:paraId="66F1814B" w14:textId="25A1734C" w:rsidR="0032486B" w:rsidRPr="00CB3970" w:rsidRDefault="0032486B" w:rsidP="00686C00">
      <w:pPr>
        <w:pStyle w:val="ListParagraph"/>
        <w:numPr>
          <w:ilvl w:val="0"/>
          <w:numId w:val="61"/>
        </w:numPr>
        <w:shd w:val="clear" w:color="auto" w:fill="auto"/>
        <w:spacing w:after="160" w:line="278" w:lineRule="auto"/>
        <w:jc w:val="both"/>
        <w:rPr>
          <w:rFonts w:cs="Times New Roman"/>
          <w:lang w:val="en-US"/>
        </w:rPr>
      </w:pPr>
      <w:r w:rsidRPr="00CB3970">
        <w:rPr>
          <w:rFonts w:cs="Times New Roman"/>
        </w:rPr>
        <w:t>Lấy ra khỏi hàng đợi.</w:t>
      </w:r>
    </w:p>
    <w:p w14:paraId="3AC219F8" w14:textId="68498147" w:rsidR="0032486B" w:rsidRPr="00CB3970" w:rsidRDefault="0032486B" w:rsidP="00686C00">
      <w:pPr>
        <w:pStyle w:val="ListParagraph"/>
        <w:numPr>
          <w:ilvl w:val="0"/>
          <w:numId w:val="61"/>
        </w:numPr>
        <w:shd w:val="clear" w:color="auto" w:fill="auto"/>
        <w:spacing w:after="160" w:line="278" w:lineRule="auto"/>
        <w:jc w:val="both"/>
        <w:rPr>
          <w:rFonts w:cs="Times New Roman"/>
          <w:lang w:val="en-US"/>
        </w:rPr>
      </w:pPr>
      <w:r w:rsidRPr="00CB3970">
        <w:rPr>
          <w:rFonts w:cs="Times New Roman"/>
        </w:rPr>
        <w:t>Đưa các đỉnh kề chưa thăm vào hàng đợi.</w:t>
      </w:r>
    </w:p>
    <w:p w14:paraId="52D2768B" w14:textId="77777777" w:rsidR="0032486B" w:rsidRPr="00CB3970" w:rsidRDefault="0032486B" w:rsidP="0032486B">
      <w:pPr>
        <w:shd w:val="clear" w:color="auto" w:fill="auto"/>
        <w:spacing w:after="160" w:line="278" w:lineRule="auto"/>
        <w:rPr>
          <w:rFonts w:cs="Times New Roman"/>
        </w:rPr>
      </w:pPr>
    </w:p>
    <w:p w14:paraId="2881D668" w14:textId="223FCF50" w:rsidR="0032486B" w:rsidRPr="00CB3970" w:rsidRDefault="0032486B" w:rsidP="0032486B">
      <w:pPr>
        <w:pStyle w:val="ListParagraph"/>
        <w:numPr>
          <w:ilvl w:val="1"/>
          <w:numId w:val="31"/>
        </w:numPr>
        <w:shd w:val="clear" w:color="auto" w:fill="auto"/>
        <w:spacing w:after="160" w:line="278" w:lineRule="auto"/>
        <w:rPr>
          <w:rFonts w:cs="Times New Roman"/>
          <w:b/>
          <w:bCs/>
        </w:rPr>
      </w:pPr>
      <w:r w:rsidRPr="00CB3970">
        <w:rPr>
          <w:rFonts w:cs="Times New Roman"/>
          <w:b/>
          <w:bCs/>
        </w:rPr>
        <w:t>Kết quả:</w:t>
      </w:r>
    </w:p>
    <w:p w14:paraId="180B2CA6" w14:textId="77777777" w:rsidR="0032486B" w:rsidRPr="00CB3970" w:rsidRDefault="0032486B" w:rsidP="00686C00">
      <w:pPr>
        <w:pStyle w:val="ListParagraph"/>
        <w:numPr>
          <w:ilvl w:val="0"/>
          <w:numId w:val="58"/>
        </w:numPr>
        <w:shd w:val="clear" w:color="auto" w:fill="auto"/>
        <w:spacing w:after="160" w:line="278" w:lineRule="auto"/>
        <w:jc w:val="both"/>
        <w:rPr>
          <w:rFonts w:cs="Times New Roman"/>
        </w:rPr>
      </w:pPr>
      <w:r w:rsidRPr="00CB3970">
        <w:rPr>
          <w:rFonts w:cs="Times New Roman"/>
        </w:rPr>
        <w:t>Input: tôi sẽ đưa vào chương trình đồ thị với 9 cạnh như sau:</w:t>
      </w:r>
    </w:p>
    <w:p w14:paraId="7FBCA01C" w14:textId="77777777" w:rsidR="0032486B" w:rsidRPr="00CB3970" w:rsidRDefault="0032486B" w:rsidP="00686C00">
      <w:pPr>
        <w:jc w:val="center"/>
        <w:rPr>
          <w:rFonts w:cs="Times New Roman"/>
        </w:rPr>
      </w:pPr>
      <w:r w:rsidRPr="00CB3970">
        <w:rPr>
          <w:rFonts w:cs="Times New Roman"/>
          <w:noProof/>
        </w:rPr>
        <w:drawing>
          <wp:inline distT="0" distB="0" distL="0" distR="0" wp14:anchorId="4A18BEC8" wp14:editId="325BE828">
            <wp:extent cx="5264785" cy="3368040"/>
            <wp:effectExtent l="0" t="0" r="0" b="0"/>
            <wp:docPr id="196161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2017" name="Picture 1" descr="A screenshot of a computer&#10;&#10;Description automatically generated"/>
                    <pic:cNvPicPr/>
                  </pic:nvPicPr>
                  <pic:blipFill>
                    <a:blip r:embed="rId10"/>
                    <a:stretch>
                      <a:fillRect/>
                    </a:stretch>
                  </pic:blipFill>
                  <pic:spPr>
                    <a:xfrm>
                      <a:off x="0" y="0"/>
                      <a:ext cx="5270328" cy="3371586"/>
                    </a:xfrm>
                    <a:prstGeom prst="rect">
                      <a:avLst/>
                    </a:prstGeom>
                  </pic:spPr>
                </pic:pic>
              </a:graphicData>
            </a:graphic>
          </wp:inline>
        </w:drawing>
      </w:r>
    </w:p>
    <w:p w14:paraId="02576124" w14:textId="77777777" w:rsidR="0032486B" w:rsidRPr="00CB3970" w:rsidRDefault="0032486B" w:rsidP="00686C00">
      <w:pPr>
        <w:pStyle w:val="ListParagraph"/>
        <w:numPr>
          <w:ilvl w:val="4"/>
          <w:numId w:val="62"/>
        </w:numPr>
        <w:shd w:val="clear" w:color="auto" w:fill="auto"/>
        <w:spacing w:after="160" w:line="278" w:lineRule="auto"/>
        <w:jc w:val="both"/>
        <w:rPr>
          <w:rFonts w:cs="Times New Roman"/>
        </w:rPr>
      </w:pPr>
      <w:r w:rsidRPr="00CB3970">
        <w:rPr>
          <w:rFonts w:cs="Times New Roman"/>
        </w:rPr>
        <w:t xml:space="preserve">Với đỉnh bắt đầu là 1 thì chương trình sẽ cho ra kết quả là: </w:t>
      </w:r>
    </w:p>
    <w:p w14:paraId="6D364511" w14:textId="77777777" w:rsidR="0032486B" w:rsidRDefault="0032486B" w:rsidP="002E2137">
      <w:pPr>
        <w:jc w:val="center"/>
        <w:rPr>
          <w:rFonts w:cs="Times New Roman"/>
          <w:lang w:val="en-US"/>
        </w:rPr>
      </w:pPr>
      <w:r w:rsidRPr="00CB3970">
        <w:rPr>
          <w:noProof/>
        </w:rPr>
        <w:lastRenderedPageBreak/>
        <w:drawing>
          <wp:inline distT="0" distB="0" distL="0" distR="0" wp14:anchorId="0AE616C8" wp14:editId="7081EE22">
            <wp:extent cx="4808220" cy="2956558"/>
            <wp:effectExtent l="0" t="0" r="0" b="0"/>
            <wp:docPr id="1034772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7277" name="Picture 1" descr="A black screen with white text&#10;&#10;Description automatically generated"/>
                    <pic:cNvPicPr/>
                  </pic:nvPicPr>
                  <pic:blipFill>
                    <a:blip r:embed="rId11"/>
                    <a:stretch>
                      <a:fillRect/>
                    </a:stretch>
                  </pic:blipFill>
                  <pic:spPr>
                    <a:xfrm>
                      <a:off x="0" y="0"/>
                      <a:ext cx="4822643" cy="2965427"/>
                    </a:xfrm>
                    <a:prstGeom prst="rect">
                      <a:avLst/>
                    </a:prstGeom>
                  </pic:spPr>
                </pic:pic>
              </a:graphicData>
            </a:graphic>
          </wp:inline>
        </w:drawing>
      </w:r>
    </w:p>
    <w:p w14:paraId="65AE5F39" w14:textId="77777777" w:rsidR="002E2137" w:rsidRPr="002E2137" w:rsidRDefault="002E2137" w:rsidP="002E2137">
      <w:pPr>
        <w:jc w:val="center"/>
        <w:rPr>
          <w:rFonts w:cs="Times New Roman"/>
          <w:lang w:val="en-US"/>
        </w:rPr>
      </w:pPr>
    </w:p>
    <w:p w14:paraId="560496B6" w14:textId="77777777" w:rsidR="0032486B" w:rsidRPr="00CB3970" w:rsidRDefault="0032486B" w:rsidP="0032486B">
      <w:pPr>
        <w:pStyle w:val="ListParagraph"/>
        <w:numPr>
          <w:ilvl w:val="4"/>
          <w:numId w:val="62"/>
        </w:numPr>
        <w:shd w:val="clear" w:color="auto" w:fill="auto"/>
        <w:spacing w:after="160" w:line="278" w:lineRule="auto"/>
        <w:rPr>
          <w:rFonts w:cs="Times New Roman"/>
        </w:rPr>
      </w:pPr>
      <w:r w:rsidRPr="00CB3970">
        <w:rPr>
          <w:rFonts w:cs="Times New Roman"/>
        </w:rPr>
        <w:t xml:space="preserve">Sau mỗi lần duyệt BFS xong đồ thị chương trình sẽ đưa ra câu hỏi có muốn tiếp tục với đỉnh khác hay không. Tôi sẽ thử với đỉnh bắt đầu là 3: </w:t>
      </w:r>
    </w:p>
    <w:p w14:paraId="0916A680" w14:textId="77777777" w:rsidR="0032486B" w:rsidRPr="00CB3970" w:rsidRDefault="0032486B" w:rsidP="002E2137">
      <w:pPr>
        <w:jc w:val="center"/>
        <w:rPr>
          <w:rFonts w:cs="Times New Roman"/>
        </w:rPr>
      </w:pPr>
      <w:r w:rsidRPr="00CB3970">
        <w:rPr>
          <w:rFonts w:cs="Times New Roman"/>
          <w:noProof/>
        </w:rPr>
        <w:drawing>
          <wp:inline distT="0" distB="0" distL="0" distR="0" wp14:anchorId="29162876" wp14:editId="3E51E681">
            <wp:extent cx="5145413" cy="3261360"/>
            <wp:effectExtent l="0" t="0" r="0" b="0"/>
            <wp:docPr id="1599081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1888" name="Picture 1" descr="A screenshot of a computer program&#10;&#10;Description automatically generated"/>
                    <pic:cNvPicPr/>
                  </pic:nvPicPr>
                  <pic:blipFill>
                    <a:blip r:embed="rId12"/>
                    <a:stretch>
                      <a:fillRect/>
                    </a:stretch>
                  </pic:blipFill>
                  <pic:spPr>
                    <a:xfrm>
                      <a:off x="0" y="0"/>
                      <a:ext cx="5155573" cy="3267800"/>
                    </a:xfrm>
                    <a:prstGeom prst="rect">
                      <a:avLst/>
                    </a:prstGeom>
                  </pic:spPr>
                </pic:pic>
              </a:graphicData>
            </a:graphic>
          </wp:inline>
        </w:drawing>
      </w:r>
    </w:p>
    <w:p w14:paraId="06FEE5C3" w14:textId="117DAB90" w:rsidR="002E2137" w:rsidRPr="002E2137" w:rsidRDefault="0032486B" w:rsidP="002E2137">
      <w:pPr>
        <w:pStyle w:val="ListParagraph"/>
        <w:numPr>
          <w:ilvl w:val="4"/>
          <w:numId w:val="62"/>
        </w:numPr>
        <w:shd w:val="clear" w:color="auto" w:fill="auto"/>
        <w:spacing w:after="160" w:line="278" w:lineRule="auto"/>
        <w:rPr>
          <w:rFonts w:cs="Times New Roman"/>
        </w:rPr>
      </w:pPr>
      <w:r w:rsidRPr="00CB3970">
        <w:rPr>
          <w:rFonts w:cs="Times New Roman"/>
        </w:rPr>
        <w:t>Chương trình sẽ cho bạn lựa chọn tiếp tục duyệt BFS với đồ thị khác hay không.</w:t>
      </w:r>
    </w:p>
    <w:p w14:paraId="695A9AC5" w14:textId="77777777" w:rsidR="0032486B" w:rsidRPr="00CB3970" w:rsidRDefault="0032486B" w:rsidP="0032486B">
      <w:pPr>
        <w:pStyle w:val="ListParagraph"/>
        <w:numPr>
          <w:ilvl w:val="1"/>
          <w:numId w:val="31"/>
        </w:numPr>
        <w:shd w:val="clear" w:color="auto" w:fill="auto"/>
        <w:spacing w:after="160" w:line="278" w:lineRule="auto"/>
        <w:rPr>
          <w:rFonts w:cs="Times New Roman"/>
          <w:b/>
          <w:bCs/>
        </w:rPr>
      </w:pPr>
      <w:r w:rsidRPr="00CB3970">
        <w:rPr>
          <w:rFonts w:cs="Times New Roman"/>
          <w:b/>
          <w:bCs/>
        </w:rPr>
        <w:t xml:space="preserve">Kết luận: </w:t>
      </w:r>
    </w:p>
    <w:p w14:paraId="53F07080" w14:textId="2B50ECDB" w:rsidR="0032486B" w:rsidRPr="00CB3970" w:rsidRDefault="0032486B" w:rsidP="002E2137">
      <w:pPr>
        <w:pStyle w:val="ListParagraph"/>
        <w:numPr>
          <w:ilvl w:val="0"/>
          <w:numId w:val="63"/>
        </w:numPr>
        <w:shd w:val="clear" w:color="auto" w:fill="auto"/>
        <w:spacing w:after="160" w:line="278" w:lineRule="auto"/>
        <w:jc w:val="both"/>
        <w:rPr>
          <w:rFonts w:cs="Times New Roman"/>
        </w:rPr>
      </w:pPr>
      <w:r w:rsidRPr="00CB3970">
        <w:rPr>
          <w:rFonts w:cs="Times New Roman"/>
        </w:rPr>
        <w:t xml:space="preserve">Trong báo cáo này, chúng tôi đã xây dựng và triển khai kiểu danh sách </w:t>
      </w:r>
      <w:r w:rsidR="00CB3970" w:rsidRPr="00CB3970">
        <w:rPr>
          <w:rFonts w:cs="Times New Roman"/>
        </w:rPr>
        <w:t>Queue</w:t>
      </w:r>
      <w:r w:rsidRPr="00CB3970">
        <w:rPr>
          <w:rFonts w:cs="Times New Roman"/>
        </w:rPr>
        <w:t xml:space="preserve"> (hàng đợi) để ứng dụng vào bài toán duyệt đồ thị theo chiều rộng (BFS). Duyệt đồ thị theo chiều rộng là một thuật toán quan trọng trong lý thuyết đồ thị, với các ứng dụng rộng rãi trong việc tìm kiếm, lập lịch, và phân tích kết nối trong mạng.</w:t>
      </w:r>
    </w:p>
    <w:p w14:paraId="11973424" w14:textId="685AB5C1" w:rsidR="00365FA9" w:rsidRPr="00CB3970" w:rsidRDefault="00365FA9" w:rsidP="00CB3970">
      <w:pPr>
        <w:pStyle w:val="Heading2"/>
        <w:rPr>
          <w:rFonts w:cs="Times New Roman"/>
        </w:rPr>
      </w:pPr>
      <w:r w:rsidRPr="00CB3970">
        <w:rPr>
          <w:rFonts w:cs="Times New Roman"/>
        </w:rPr>
        <w:lastRenderedPageBreak/>
        <w:t>CHƯƠNG 2: XÂY DỰNG CẤU TRÚC DỮ LIỆU CÂY NHỊ PHÂN TÌM KIẾM</w:t>
      </w:r>
    </w:p>
    <w:p w14:paraId="7B038FEF" w14:textId="08D46393" w:rsidR="00365FA9" w:rsidRPr="00454BE1" w:rsidRDefault="008135AD" w:rsidP="008135AD">
      <w:pPr>
        <w:pStyle w:val="ListParagraph"/>
        <w:numPr>
          <w:ilvl w:val="0"/>
          <w:numId w:val="71"/>
        </w:numPr>
        <w:jc w:val="both"/>
        <w:rPr>
          <w:rFonts w:cs="Times New Roman"/>
          <w:b/>
          <w:bCs/>
        </w:rPr>
      </w:pPr>
      <w:r w:rsidRPr="00CB3970">
        <w:rPr>
          <w:rFonts w:cs="Times New Roman"/>
        </w:rPr>
        <w:t xml:space="preserve"> </w:t>
      </w:r>
      <w:r w:rsidR="00365FA9" w:rsidRPr="00454BE1">
        <w:rPr>
          <w:rFonts w:cs="Times New Roman"/>
          <w:b/>
          <w:bCs/>
        </w:rPr>
        <w:t>Mục đích của chương trình:</w:t>
      </w:r>
    </w:p>
    <w:p w14:paraId="52B5BACF" w14:textId="77777777" w:rsidR="00365FA9" w:rsidRPr="00CB3970" w:rsidRDefault="00365FA9" w:rsidP="00365FA9">
      <w:pPr>
        <w:jc w:val="both"/>
        <w:rPr>
          <w:rFonts w:cs="Times New Roman"/>
        </w:rPr>
      </w:pPr>
      <w:r w:rsidRPr="00CB3970">
        <w:rPr>
          <w:rFonts w:cs="Times New Roman"/>
        </w:rPr>
        <w:tab/>
        <w:t>Chương trình được xây dựng để:</w:t>
      </w:r>
    </w:p>
    <w:p w14:paraId="20CC8220"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Quản lí các Account tránh việc trùng lặp ID dựa vào tính chất của BST</w:t>
      </w:r>
    </w:p>
    <w:p w14:paraId="60A8C0D1" w14:textId="7F5E67B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Tìm kiếm và thêm Account và các thao tác xóa,…với độ phức tạp trung bình là </w:t>
      </w:r>
      <w:bookmarkStart w:id="16" w:name="_Hlk183574065"/>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w:bookmarkEnd w:id="16"/>
      <w:r w:rsidRPr="00CB3970">
        <w:rPr>
          <w:rFonts w:cs="Times New Roman"/>
        </w:rPr>
        <w:t xml:space="preserve">, tệ hơn nữa là </w:t>
      </w:r>
      <m:oMath>
        <m:r>
          <m:rPr>
            <m:sty m:val="p"/>
          </m:rPr>
          <w:rPr>
            <w:rFonts w:ascii="Cambria Math" w:hAnsi="Cambria Math" w:cs="Times New Roman"/>
          </w:rPr>
          <m:t>O(n)</m:t>
        </m:r>
      </m:oMath>
      <w:r w:rsidRPr="00CB3970">
        <w:rPr>
          <w:rFonts w:eastAsiaTheme="minorEastAsia" w:cs="Times New Roman"/>
        </w:rPr>
        <w:t xml:space="preserve"> trường hợp cây bị lệch về 1 phía trái hoặc phải </w:t>
      </w:r>
      <w:r w:rsidRPr="00CB3970">
        <w:rPr>
          <w:rFonts w:cs="Times New Roman"/>
        </w:rPr>
        <w:t>với n là số lượng tài khoản hiện tại.</w:t>
      </w:r>
    </w:p>
    <w:p w14:paraId="55D6C159" w14:textId="77777777" w:rsidR="008135AD" w:rsidRPr="00454BE1" w:rsidRDefault="008135AD" w:rsidP="008135AD">
      <w:pPr>
        <w:pStyle w:val="ListParagraph"/>
        <w:numPr>
          <w:ilvl w:val="0"/>
          <w:numId w:val="71"/>
        </w:numPr>
        <w:jc w:val="both"/>
        <w:rPr>
          <w:rFonts w:cs="Times New Roman"/>
          <w:b/>
          <w:bCs/>
        </w:rPr>
      </w:pPr>
      <w:r w:rsidRPr="00CB3970">
        <w:rPr>
          <w:rFonts w:cs="Times New Roman"/>
        </w:rPr>
        <w:t xml:space="preserve"> </w:t>
      </w:r>
      <w:r w:rsidR="00365FA9" w:rsidRPr="00454BE1">
        <w:rPr>
          <w:rFonts w:cs="Times New Roman"/>
          <w:b/>
          <w:bCs/>
        </w:rPr>
        <w:t>Cơ sở lý thuyết:</w:t>
      </w:r>
    </w:p>
    <w:p w14:paraId="45B0AF07" w14:textId="595322D0" w:rsidR="00365FA9" w:rsidRPr="00454BE1" w:rsidRDefault="00365FA9" w:rsidP="008135AD">
      <w:pPr>
        <w:pStyle w:val="ListParagraph"/>
        <w:numPr>
          <w:ilvl w:val="2"/>
          <w:numId w:val="72"/>
        </w:numPr>
        <w:jc w:val="both"/>
        <w:rPr>
          <w:rFonts w:cs="Times New Roman"/>
          <w:b/>
          <w:bCs/>
        </w:rPr>
      </w:pPr>
      <w:r w:rsidRPr="00454BE1">
        <w:rPr>
          <w:rFonts w:cs="Times New Roman"/>
          <w:b/>
          <w:bCs/>
        </w:rPr>
        <w:t>Cây BST:</w:t>
      </w:r>
    </w:p>
    <w:p w14:paraId="26376DFF"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Là một cấu trúc dữ liệu dạng cây, với mỗi node có tối đa 2 con, và số cạnh tối đa là (số node – 1), và node con bên phải luôn lớn hơn node con bên trái, và node cha luôn nhỏ hơn node con phải và lớn hơn node con trái, dựa vào tính chất này chúng ta lưu các </w:t>
      </w:r>
      <w:r w:rsidRPr="00CB3970">
        <w:rPr>
          <w:rFonts w:cs="Times New Roman"/>
          <w:sz w:val="28"/>
          <w:szCs w:val="28"/>
        </w:rPr>
        <w:t>BankAccount trên cây thì có thể tìm kím hay thao tác với các Account nhanh hơn so với cấu trúc dữ liệu mảng hay là list</w:t>
      </w:r>
      <w:r w:rsidRPr="00CB3970">
        <w:rPr>
          <w:rFonts w:cs="Times New Roman"/>
        </w:rPr>
        <w:t>.</w:t>
      </w:r>
    </w:p>
    <w:p w14:paraId="378389EF"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Các thao tác chính: </w:t>
      </w:r>
    </w:p>
    <w:tbl>
      <w:tblPr>
        <w:tblStyle w:val="TableGrid"/>
        <w:tblW w:w="7126" w:type="dxa"/>
        <w:tblInd w:w="1800" w:type="dxa"/>
        <w:tblLook w:val="04A0" w:firstRow="1" w:lastRow="0" w:firstColumn="1" w:lastColumn="0" w:noHBand="0" w:noVBand="1"/>
      </w:tblPr>
      <w:tblGrid>
        <w:gridCol w:w="3015"/>
        <w:gridCol w:w="1883"/>
        <w:gridCol w:w="2228"/>
      </w:tblGrid>
      <w:tr w:rsidR="00365FA9" w:rsidRPr="00454BE1" w14:paraId="61BF92F3" w14:textId="77777777" w:rsidTr="00454BE1">
        <w:tc>
          <w:tcPr>
            <w:tcW w:w="3015" w:type="dxa"/>
          </w:tcPr>
          <w:p w14:paraId="4C4F5570" w14:textId="77777777" w:rsidR="00365FA9" w:rsidRPr="00454BE1" w:rsidRDefault="00365FA9" w:rsidP="00D91C51">
            <w:pPr>
              <w:pStyle w:val="ListParagraph"/>
              <w:ind w:left="0"/>
              <w:jc w:val="both"/>
              <w:rPr>
                <w:rFonts w:cs="Times New Roman"/>
              </w:rPr>
            </w:pPr>
            <w:r w:rsidRPr="00454BE1">
              <w:rPr>
                <w:rFonts w:cs="Times New Roman"/>
              </w:rPr>
              <w:t>Thao tác</w:t>
            </w:r>
          </w:p>
        </w:tc>
        <w:tc>
          <w:tcPr>
            <w:tcW w:w="1883" w:type="dxa"/>
          </w:tcPr>
          <w:p w14:paraId="1A8D8BB2" w14:textId="77777777" w:rsidR="00365FA9" w:rsidRPr="00454BE1" w:rsidRDefault="00365FA9" w:rsidP="00D91C51">
            <w:pPr>
              <w:pStyle w:val="ListParagraph"/>
              <w:ind w:left="0"/>
              <w:jc w:val="both"/>
              <w:rPr>
                <w:rFonts w:cs="Times New Roman"/>
              </w:rPr>
            </w:pPr>
            <w:r w:rsidRPr="00454BE1">
              <w:rPr>
                <w:rFonts w:cs="Times New Roman"/>
              </w:rPr>
              <w:t>Trường hợp tốt nhất</w:t>
            </w:r>
          </w:p>
        </w:tc>
        <w:tc>
          <w:tcPr>
            <w:tcW w:w="2228" w:type="dxa"/>
          </w:tcPr>
          <w:p w14:paraId="4334F59E" w14:textId="77777777" w:rsidR="00365FA9" w:rsidRPr="00454BE1" w:rsidRDefault="00365FA9" w:rsidP="00D91C51">
            <w:pPr>
              <w:pStyle w:val="ListParagraph"/>
              <w:ind w:left="0"/>
              <w:jc w:val="both"/>
              <w:rPr>
                <w:rFonts w:cs="Times New Roman"/>
              </w:rPr>
            </w:pPr>
            <w:r w:rsidRPr="00454BE1">
              <w:rPr>
                <w:rFonts w:cs="Times New Roman"/>
              </w:rPr>
              <w:t>Trường hợp xấu nhất</w:t>
            </w:r>
          </w:p>
        </w:tc>
      </w:tr>
      <w:tr w:rsidR="00365FA9" w:rsidRPr="00454BE1" w14:paraId="0F7B6158" w14:textId="77777777" w:rsidTr="00454BE1">
        <w:tc>
          <w:tcPr>
            <w:tcW w:w="3015" w:type="dxa"/>
          </w:tcPr>
          <w:p w14:paraId="0D756B58" w14:textId="77777777" w:rsidR="00365FA9" w:rsidRPr="00454BE1" w:rsidRDefault="00365FA9" w:rsidP="00D91C51">
            <w:pPr>
              <w:pStyle w:val="ListParagraph"/>
              <w:ind w:left="0"/>
              <w:jc w:val="both"/>
              <w:rPr>
                <w:rFonts w:cs="Times New Roman"/>
              </w:rPr>
            </w:pPr>
            <w:r w:rsidRPr="00454BE1">
              <w:rPr>
                <w:rFonts w:cs="Times New Roman"/>
              </w:rPr>
              <w:t>addNode: thêm node</w:t>
            </w:r>
          </w:p>
        </w:tc>
        <w:tc>
          <w:tcPr>
            <w:tcW w:w="1883" w:type="dxa"/>
          </w:tcPr>
          <w:p w14:paraId="6CA3B421" w14:textId="4C0235FB"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5F4259C9" w14:textId="049E6CB1"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652D1F3E" w14:textId="77777777" w:rsidTr="00454BE1">
        <w:tc>
          <w:tcPr>
            <w:tcW w:w="3015" w:type="dxa"/>
          </w:tcPr>
          <w:p w14:paraId="0B5220F9" w14:textId="77777777" w:rsidR="00365FA9" w:rsidRPr="00454BE1" w:rsidRDefault="00365FA9" w:rsidP="00D91C51">
            <w:pPr>
              <w:pStyle w:val="ListParagraph"/>
              <w:ind w:left="0"/>
              <w:jc w:val="both"/>
              <w:rPr>
                <w:rFonts w:cs="Times New Roman"/>
              </w:rPr>
            </w:pPr>
            <w:r w:rsidRPr="00454BE1">
              <w:rPr>
                <w:rFonts w:cs="Times New Roman"/>
              </w:rPr>
              <w:t>removeNode: xóa node</w:t>
            </w:r>
          </w:p>
        </w:tc>
        <w:tc>
          <w:tcPr>
            <w:tcW w:w="1883" w:type="dxa"/>
          </w:tcPr>
          <w:p w14:paraId="68C7A62E" w14:textId="2B59424B"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4E3F159E" w14:textId="0F53E3BE"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281DBF39" w14:textId="77777777" w:rsidTr="00454BE1">
        <w:tc>
          <w:tcPr>
            <w:tcW w:w="3015" w:type="dxa"/>
          </w:tcPr>
          <w:p w14:paraId="0F148D5B" w14:textId="77777777" w:rsidR="00365FA9" w:rsidRPr="00454BE1" w:rsidRDefault="00365FA9" w:rsidP="00D91C51">
            <w:pPr>
              <w:pStyle w:val="ListParagraph"/>
              <w:ind w:left="0"/>
              <w:jc w:val="both"/>
              <w:rPr>
                <w:rFonts w:cs="Times New Roman"/>
              </w:rPr>
            </w:pPr>
            <w:r w:rsidRPr="00454BE1">
              <w:rPr>
                <w:rFonts w:cs="Times New Roman"/>
              </w:rPr>
              <w:t>findNode: tìm node</w:t>
            </w:r>
          </w:p>
        </w:tc>
        <w:tc>
          <w:tcPr>
            <w:tcW w:w="1883" w:type="dxa"/>
          </w:tcPr>
          <w:p w14:paraId="227F8AE4" w14:textId="18E1EA40"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12001476" w14:textId="531EC121"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1E0DD30D" w14:textId="77777777" w:rsidTr="00454BE1">
        <w:tc>
          <w:tcPr>
            <w:tcW w:w="3015" w:type="dxa"/>
          </w:tcPr>
          <w:p w14:paraId="183DA4B5" w14:textId="77777777" w:rsidR="00365FA9" w:rsidRPr="00454BE1" w:rsidRDefault="00365FA9" w:rsidP="00D91C51">
            <w:pPr>
              <w:pStyle w:val="ListParagraph"/>
              <w:ind w:left="0"/>
              <w:jc w:val="both"/>
              <w:rPr>
                <w:rFonts w:cs="Times New Roman"/>
              </w:rPr>
            </w:pPr>
            <w:r w:rsidRPr="00454BE1">
              <w:rPr>
                <w:rFonts w:cs="Times New Roman"/>
              </w:rPr>
              <w:t>HeightTree: chiều cao cây</w:t>
            </w:r>
          </w:p>
        </w:tc>
        <w:tc>
          <w:tcPr>
            <w:tcW w:w="1883" w:type="dxa"/>
          </w:tcPr>
          <w:p w14:paraId="0FE473AC" w14:textId="1F7D03C6"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4A363EA3" w14:textId="0FE7D366"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421CA6A6" w14:textId="77777777" w:rsidTr="00454BE1">
        <w:tc>
          <w:tcPr>
            <w:tcW w:w="3015" w:type="dxa"/>
          </w:tcPr>
          <w:p w14:paraId="1366596A" w14:textId="77777777" w:rsidR="00365FA9" w:rsidRPr="00454BE1" w:rsidRDefault="00365FA9" w:rsidP="00D91C51">
            <w:pPr>
              <w:pStyle w:val="ListParagraph"/>
              <w:ind w:left="0"/>
              <w:jc w:val="both"/>
              <w:rPr>
                <w:rFonts w:cs="Times New Roman"/>
              </w:rPr>
            </w:pPr>
            <w:r w:rsidRPr="00454BE1">
              <w:rPr>
                <w:rFonts w:cs="Times New Roman"/>
              </w:rPr>
              <w:t>printInOrder: in cây</w:t>
            </w:r>
          </w:p>
        </w:tc>
        <w:tc>
          <w:tcPr>
            <w:tcW w:w="1883" w:type="dxa"/>
          </w:tcPr>
          <w:p w14:paraId="5880FA1E" w14:textId="15EBF636"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c>
          <w:tcPr>
            <w:tcW w:w="2228" w:type="dxa"/>
          </w:tcPr>
          <w:p w14:paraId="67083D18" w14:textId="3F11BA84"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12A25A0F" w14:textId="77777777" w:rsidTr="00454BE1">
        <w:tc>
          <w:tcPr>
            <w:tcW w:w="3015" w:type="dxa"/>
          </w:tcPr>
          <w:p w14:paraId="6031FB7B" w14:textId="77777777" w:rsidR="00365FA9" w:rsidRPr="00454BE1" w:rsidRDefault="00365FA9" w:rsidP="00D91C51">
            <w:pPr>
              <w:pStyle w:val="ListParagraph"/>
              <w:ind w:left="0"/>
              <w:jc w:val="both"/>
              <w:rPr>
                <w:rFonts w:cs="Times New Roman"/>
              </w:rPr>
            </w:pPr>
            <w:r w:rsidRPr="00454BE1">
              <w:rPr>
                <w:rFonts w:cs="Times New Roman"/>
              </w:rPr>
              <w:t xml:space="preserve">isEmptyTree: cây rỗng </w:t>
            </w:r>
          </w:p>
        </w:tc>
        <w:tc>
          <w:tcPr>
            <w:tcW w:w="1883" w:type="dxa"/>
          </w:tcPr>
          <w:p w14:paraId="78897AF7" w14:textId="5C988B31"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O(1)</m:t>
                </m:r>
              </m:oMath>
            </m:oMathPara>
          </w:p>
        </w:tc>
        <w:tc>
          <w:tcPr>
            <w:tcW w:w="2228" w:type="dxa"/>
          </w:tcPr>
          <w:p w14:paraId="4D3F5B67" w14:textId="052EBD9A"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20B7FB4F" w14:textId="77777777" w:rsidTr="00454BE1">
        <w:trPr>
          <w:trHeight w:val="368"/>
        </w:trPr>
        <w:tc>
          <w:tcPr>
            <w:tcW w:w="3015" w:type="dxa"/>
          </w:tcPr>
          <w:p w14:paraId="7965AA8B" w14:textId="77777777" w:rsidR="00365FA9" w:rsidRPr="00454BE1" w:rsidRDefault="00365FA9" w:rsidP="00D91C51">
            <w:pPr>
              <w:pStyle w:val="ListParagraph"/>
              <w:ind w:left="0"/>
              <w:jc w:val="both"/>
              <w:rPr>
                <w:rFonts w:cs="Times New Roman"/>
              </w:rPr>
            </w:pPr>
            <w:r w:rsidRPr="00454BE1">
              <w:rPr>
                <w:rFonts w:cs="Times New Roman"/>
              </w:rPr>
              <w:t>insertNoRecursive</w:t>
            </w:r>
          </w:p>
        </w:tc>
        <w:tc>
          <w:tcPr>
            <w:tcW w:w="1883" w:type="dxa"/>
          </w:tcPr>
          <w:p w14:paraId="4C4C8012" w14:textId="4B09BCEE"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2DDA09D5" w14:textId="62742C8A"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5EA9C3FC" w14:textId="77777777" w:rsidTr="00454BE1">
        <w:tc>
          <w:tcPr>
            <w:tcW w:w="3015" w:type="dxa"/>
          </w:tcPr>
          <w:p w14:paraId="4D30D1C0" w14:textId="77777777" w:rsidR="00365FA9" w:rsidRPr="00454BE1" w:rsidRDefault="00365FA9" w:rsidP="00D91C51">
            <w:pPr>
              <w:pStyle w:val="ListParagraph"/>
              <w:ind w:left="0"/>
              <w:jc w:val="both"/>
              <w:rPr>
                <w:rFonts w:cs="Times New Roman"/>
              </w:rPr>
            </w:pPr>
            <w:r w:rsidRPr="00454BE1">
              <w:rPr>
                <w:rFonts w:cs="Times New Roman"/>
              </w:rPr>
              <w:t>deleteNoRecursive</w:t>
            </w:r>
          </w:p>
        </w:tc>
        <w:tc>
          <w:tcPr>
            <w:tcW w:w="1883" w:type="dxa"/>
          </w:tcPr>
          <w:p w14:paraId="64EB9A99" w14:textId="0D91133F"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3D96D658" w14:textId="6BBA3532"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bl>
    <w:p w14:paraId="31D08878" w14:textId="77777777" w:rsidR="00365FA9" w:rsidRPr="00CB3970" w:rsidRDefault="00365FA9" w:rsidP="00365FA9">
      <w:pPr>
        <w:pStyle w:val="ListParagraph"/>
        <w:ind w:left="1800"/>
        <w:jc w:val="both"/>
        <w:rPr>
          <w:rFonts w:cs="Times New Roman"/>
        </w:rPr>
      </w:pPr>
    </w:p>
    <w:p w14:paraId="281028FB" w14:textId="48481514" w:rsidR="00365FA9" w:rsidRPr="00454BE1" w:rsidRDefault="00365FA9" w:rsidP="008135AD">
      <w:pPr>
        <w:pStyle w:val="ListParagraph"/>
        <w:numPr>
          <w:ilvl w:val="2"/>
          <w:numId w:val="72"/>
        </w:numPr>
        <w:jc w:val="both"/>
        <w:rPr>
          <w:rFonts w:cs="Times New Roman"/>
          <w:b/>
          <w:bCs/>
        </w:rPr>
      </w:pPr>
      <w:r w:rsidRPr="00454BE1">
        <w:rPr>
          <w:rFonts w:cs="Times New Roman"/>
          <w:b/>
          <w:bCs/>
        </w:rPr>
        <w:t>Cấu trúc BankAccount:</w:t>
      </w:r>
    </w:p>
    <w:p w14:paraId="0F00E04E"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Là một cấu trúc dữ liệu được viết dưới dạng class chứa các thuộc tính như accountID là id của tài khoản, accountHolderName là tên </w:t>
      </w:r>
      <w:r w:rsidRPr="00CB3970">
        <w:rPr>
          <w:rFonts w:cs="Times New Roman"/>
        </w:rPr>
        <w:lastRenderedPageBreak/>
        <w:t>của chủ tài khoản bankName là tên ngân hàng, balance là số dư. Nó được xem là một node trên cây BST.</w:t>
      </w:r>
    </w:p>
    <w:p w14:paraId="2FA9CFE0"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Các thao tác chính:</w:t>
      </w:r>
    </w:p>
    <w:p w14:paraId="20989F6A"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getAccountID (lấy id của Account)</w:t>
      </w:r>
    </w:p>
    <w:p w14:paraId="1A287396"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getBalance (lấy số dư của Account)</w:t>
      </w:r>
    </w:p>
    <w:p w14:paraId="1CE6FF4F"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getBankName (lấy tên chủ của Account)</w:t>
      </w:r>
    </w:p>
    <w:p w14:paraId="64DD4DEB"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setBalance (đặt lại số dư của Account)</w:t>
      </w:r>
    </w:p>
    <w:p w14:paraId="0675BF01" w14:textId="77777777" w:rsidR="008135AD" w:rsidRPr="00CB3970" w:rsidRDefault="00365FA9" w:rsidP="008135AD">
      <w:pPr>
        <w:pStyle w:val="ListParagraph"/>
        <w:numPr>
          <w:ilvl w:val="0"/>
          <w:numId w:val="65"/>
        </w:numPr>
        <w:shd w:val="clear" w:color="auto" w:fill="auto"/>
        <w:spacing w:after="160"/>
        <w:jc w:val="both"/>
        <w:rPr>
          <w:rFonts w:cs="Times New Roman"/>
        </w:rPr>
      </w:pPr>
      <w:r w:rsidRPr="00CB3970">
        <w:rPr>
          <w:rFonts w:cs="Times New Roman"/>
        </w:rPr>
        <w:t>display (in ra thông tin của tài khoản)</w:t>
      </w:r>
    </w:p>
    <w:p w14:paraId="7857A564" w14:textId="77777777" w:rsidR="008135AD" w:rsidRPr="00454BE1" w:rsidRDefault="008135AD" w:rsidP="00365FA9">
      <w:pPr>
        <w:pStyle w:val="ListParagraph"/>
        <w:numPr>
          <w:ilvl w:val="0"/>
          <w:numId w:val="71"/>
        </w:numPr>
        <w:shd w:val="clear" w:color="auto" w:fill="auto"/>
        <w:spacing w:after="160"/>
        <w:jc w:val="both"/>
        <w:rPr>
          <w:rFonts w:cs="Times New Roman"/>
          <w:b/>
          <w:bCs/>
        </w:rPr>
      </w:pPr>
      <w:r w:rsidRPr="00CB3970">
        <w:rPr>
          <w:rFonts w:cs="Times New Roman"/>
          <w:lang w:val="en-US"/>
        </w:rPr>
        <w:t xml:space="preserve"> </w:t>
      </w:r>
      <w:r w:rsidR="00365FA9" w:rsidRPr="00454BE1">
        <w:rPr>
          <w:rFonts w:cs="Times New Roman"/>
          <w:b/>
          <w:bCs/>
        </w:rPr>
        <w:t>Phương pháp thực hiện.</w:t>
      </w:r>
    </w:p>
    <w:p w14:paraId="13262E17" w14:textId="6FA35E4D" w:rsidR="00365FA9" w:rsidRPr="00CB3970" w:rsidRDefault="00365FA9" w:rsidP="008135AD">
      <w:pPr>
        <w:pStyle w:val="ListParagraph"/>
        <w:numPr>
          <w:ilvl w:val="2"/>
          <w:numId w:val="73"/>
        </w:numPr>
        <w:shd w:val="clear" w:color="auto" w:fill="auto"/>
        <w:spacing w:after="160"/>
        <w:jc w:val="both"/>
        <w:rPr>
          <w:rFonts w:cs="Times New Roman"/>
        </w:rPr>
      </w:pPr>
      <w:r w:rsidRPr="00454BE1">
        <w:rPr>
          <w:rFonts w:cs="Times New Roman"/>
          <w:b/>
          <w:bCs/>
        </w:rPr>
        <w:t>Đọc ghi dữ liệu BankAccount</w:t>
      </w:r>
      <w:r w:rsidRPr="00CB3970">
        <w:rPr>
          <w:rFonts w:cs="Times New Roman"/>
        </w:rPr>
        <w:t>.</w:t>
      </w:r>
    </w:p>
    <w:p w14:paraId="337F82EA" w14:textId="77777777" w:rsidR="008135AD" w:rsidRPr="00CB3970" w:rsidRDefault="00365FA9" w:rsidP="008135AD">
      <w:pPr>
        <w:pStyle w:val="ListParagraph"/>
        <w:numPr>
          <w:ilvl w:val="0"/>
          <w:numId w:val="64"/>
        </w:numPr>
        <w:shd w:val="clear" w:color="auto" w:fill="auto"/>
        <w:spacing w:after="160"/>
        <w:jc w:val="both"/>
        <w:rPr>
          <w:rFonts w:cs="Times New Roman"/>
        </w:rPr>
      </w:pPr>
      <w:r w:rsidRPr="00CB3970">
        <w:rPr>
          <w:rFonts w:cs="Times New Roman"/>
        </w:rPr>
        <w:t>Đọc dữ liệu từ file account.txt dữ liệu sẽ được đọc và ghi vào cây BST dựa vào accountID để làm tiêu chí xét thứ tự trên cây.</w:t>
      </w:r>
    </w:p>
    <w:p w14:paraId="1FB67D74" w14:textId="77777777" w:rsidR="008135AD" w:rsidRPr="00454BE1" w:rsidRDefault="00365FA9" w:rsidP="008135AD">
      <w:pPr>
        <w:pStyle w:val="ListParagraph"/>
        <w:numPr>
          <w:ilvl w:val="2"/>
          <w:numId w:val="73"/>
        </w:numPr>
        <w:shd w:val="clear" w:color="auto" w:fill="auto"/>
        <w:spacing w:after="160"/>
        <w:jc w:val="both"/>
        <w:rPr>
          <w:rFonts w:cs="Times New Roman"/>
          <w:b/>
          <w:bCs/>
        </w:rPr>
      </w:pPr>
      <w:r w:rsidRPr="00454BE1">
        <w:rPr>
          <w:rFonts w:cs="Times New Roman"/>
          <w:b/>
          <w:bCs/>
        </w:rPr>
        <w:t>Thiết kế cấu trúc của cây BST</w:t>
      </w:r>
    </w:p>
    <w:p w14:paraId="159B78FB" w14:textId="36F78B21" w:rsidR="00365FA9" w:rsidRPr="003240C8" w:rsidRDefault="00365FA9" w:rsidP="008135AD">
      <w:pPr>
        <w:pStyle w:val="ListParagraph"/>
        <w:shd w:val="clear" w:color="auto" w:fill="auto"/>
        <w:spacing w:after="160"/>
        <w:ind w:left="1440"/>
        <w:jc w:val="both"/>
        <w:rPr>
          <w:rFonts w:cs="Times New Roman"/>
        </w:rPr>
      </w:pPr>
      <w:r w:rsidRPr="00CB3970">
        <w:rPr>
          <w:rFonts w:cs="Times New Roman"/>
        </w:rPr>
        <w:t>Một node của cây có dạng là (BankAccount, pLeft, pRight) trong đó BankAccount  lưu 1 cấu trúc dữ liệu BankAccount chứa các thông tin tài khoản của 1 Account, pLeft lại lưu 1 node con bên trái, pRight lại lưu 1 node con bên phải.</w:t>
      </w:r>
    </w:p>
    <w:p w14:paraId="41D2710B" w14:textId="77777777" w:rsidR="008135AD" w:rsidRPr="00454BE1" w:rsidRDefault="00365FA9" w:rsidP="008135AD">
      <w:pPr>
        <w:pStyle w:val="ListParagraph"/>
        <w:numPr>
          <w:ilvl w:val="2"/>
          <w:numId w:val="73"/>
        </w:numPr>
        <w:shd w:val="clear" w:color="auto" w:fill="auto"/>
        <w:spacing w:after="160"/>
        <w:jc w:val="both"/>
        <w:rPr>
          <w:rFonts w:cs="Times New Roman"/>
          <w:b/>
          <w:bCs/>
        </w:rPr>
      </w:pPr>
      <w:r w:rsidRPr="00454BE1">
        <w:rPr>
          <w:rFonts w:cs="Times New Roman"/>
          <w:b/>
          <w:bCs/>
        </w:rPr>
        <w:t xml:space="preserve">Thực thi chương trình </w:t>
      </w:r>
    </w:p>
    <w:p w14:paraId="3C499DCE" w14:textId="464AE225" w:rsidR="00365FA9" w:rsidRPr="00CB3970" w:rsidRDefault="00365FA9" w:rsidP="008135AD">
      <w:pPr>
        <w:pStyle w:val="ListParagraph"/>
        <w:numPr>
          <w:ilvl w:val="0"/>
          <w:numId w:val="63"/>
        </w:numPr>
        <w:shd w:val="clear" w:color="auto" w:fill="auto"/>
        <w:spacing w:after="160"/>
        <w:jc w:val="both"/>
        <w:rPr>
          <w:rFonts w:cs="Times New Roman"/>
        </w:rPr>
      </w:pPr>
      <w:r w:rsidRPr="00CB3970">
        <w:rPr>
          <w:rFonts w:cs="Times New Roman"/>
        </w:rPr>
        <w:t xml:space="preserve">Khi thực thi chương trình thì ngay lúc đó chương trình sẽ hiện ra một bảng chọn các chức năng như sau: </w:t>
      </w:r>
    </w:p>
    <w:p w14:paraId="6F37CDA9" w14:textId="77777777" w:rsidR="00365FA9" w:rsidRPr="002E2137" w:rsidRDefault="00365FA9" w:rsidP="002E2137">
      <w:pPr>
        <w:jc w:val="center"/>
        <w:rPr>
          <w:rFonts w:cs="Times New Roman"/>
        </w:rPr>
      </w:pPr>
      <w:r w:rsidRPr="00CB3970">
        <w:rPr>
          <w:noProof/>
        </w:rPr>
        <w:drawing>
          <wp:inline distT="0" distB="0" distL="0" distR="0" wp14:anchorId="60ED2466" wp14:editId="7F85E01C">
            <wp:extent cx="3185160" cy="2240280"/>
            <wp:effectExtent l="0" t="0" r="0" b="7620"/>
            <wp:docPr id="204679968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9688" name="Picture 1" descr="A screenshot of a computer menu&#10;&#10;Description automatically generated"/>
                    <pic:cNvPicPr/>
                  </pic:nvPicPr>
                  <pic:blipFill>
                    <a:blip r:embed="rId13"/>
                    <a:stretch>
                      <a:fillRect/>
                    </a:stretch>
                  </pic:blipFill>
                  <pic:spPr>
                    <a:xfrm>
                      <a:off x="0" y="0"/>
                      <a:ext cx="3269361" cy="2299503"/>
                    </a:xfrm>
                    <a:prstGeom prst="rect">
                      <a:avLst/>
                    </a:prstGeom>
                  </pic:spPr>
                </pic:pic>
              </a:graphicData>
            </a:graphic>
          </wp:inline>
        </w:drawing>
      </w:r>
    </w:p>
    <w:p w14:paraId="4AD9C6D4"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 xml:space="preserve">Khi người dùng bấm 0 thì sẽ thực hiện thêm Account vào cây, chương trình sẽ hiện ra bảng chọn kêu người dùng nhập các thông tin vào như sau: </w:t>
      </w:r>
    </w:p>
    <w:p w14:paraId="20F976C2" w14:textId="31F15C05" w:rsidR="00365FA9" w:rsidRPr="002E2137" w:rsidRDefault="00365FA9" w:rsidP="002E2137">
      <w:pPr>
        <w:jc w:val="center"/>
        <w:rPr>
          <w:rFonts w:cs="Times New Roman"/>
          <w:lang w:val="en-US"/>
        </w:rPr>
      </w:pPr>
      <w:r w:rsidRPr="00CB3970">
        <w:rPr>
          <w:noProof/>
        </w:rPr>
        <w:lastRenderedPageBreak/>
        <w:drawing>
          <wp:inline distT="0" distB="0" distL="0" distR="0" wp14:anchorId="2CC56F05" wp14:editId="2EC3DFF9">
            <wp:extent cx="2540000" cy="2941320"/>
            <wp:effectExtent l="0" t="0" r="0" b="0"/>
            <wp:docPr id="14203234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3441" name="Picture 1" descr="A screen shot of a computer&#10;&#10;Description automatically generated"/>
                    <pic:cNvPicPr/>
                  </pic:nvPicPr>
                  <pic:blipFill>
                    <a:blip r:embed="rId14"/>
                    <a:stretch>
                      <a:fillRect/>
                    </a:stretch>
                  </pic:blipFill>
                  <pic:spPr>
                    <a:xfrm>
                      <a:off x="0" y="0"/>
                      <a:ext cx="2562377" cy="2967233"/>
                    </a:xfrm>
                    <a:prstGeom prst="rect">
                      <a:avLst/>
                    </a:prstGeom>
                  </pic:spPr>
                </pic:pic>
              </a:graphicData>
            </a:graphic>
          </wp:inline>
        </w:drawing>
      </w:r>
    </w:p>
    <w:p w14:paraId="1D4DBF9A"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1 hoặc 2 thì sẽ thực hiện thêm Account vào cây:</w:t>
      </w:r>
    </w:p>
    <w:p w14:paraId="4ABC4997" w14:textId="77777777" w:rsidR="00365FA9" w:rsidRPr="002E2137" w:rsidRDefault="00365FA9" w:rsidP="002E2137">
      <w:pPr>
        <w:jc w:val="center"/>
        <w:rPr>
          <w:rFonts w:cs="Times New Roman"/>
        </w:rPr>
      </w:pPr>
      <w:r w:rsidRPr="00CB3970">
        <w:rPr>
          <w:noProof/>
        </w:rPr>
        <w:drawing>
          <wp:inline distT="0" distB="0" distL="0" distR="0" wp14:anchorId="29F5720E" wp14:editId="48255B93">
            <wp:extent cx="3632200" cy="1329866"/>
            <wp:effectExtent l="0" t="0" r="6350" b="3810"/>
            <wp:docPr id="66864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41988" name="Picture 1" descr="A screenshot of a computer&#10;&#10;Description automatically generated"/>
                    <pic:cNvPicPr/>
                  </pic:nvPicPr>
                  <pic:blipFill>
                    <a:blip r:embed="rId15"/>
                    <a:stretch>
                      <a:fillRect/>
                    </a:stretch>
                  </pic:blipFill>
                  <pic:spPr>
                    <a:xfrm>
                      <a:off x="0" y="0"/>
                      <a:ext cx="3641979" cy="1333446"/>
                    </a:xfrm>
                    <a:prstGeom prst="rect">
                      <a:avLst/>
                    </a:prstGeom>
                  </pic:spPr>
                </pic:pic>
              </a:graphicData>
            </a:graphic>
          </wp:inline>
        </w:drawing>
      </w:r>
    </w:p>
    <w:p w14:paraId="34600D1C"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3 thì sẽ thực hiện xóa Account vào cây:</w:t>
      </w:r>
    </w:p>
    <w:p w14:paraId="63E3AA2F" w14:textId="77777777" w:rsidR="00365FA9" w:rsidRPr="00CB3970" w:rsidRDefault="00365FA9" w:rsidP="00365FA9">
      <w:pPr>
        <w:pStyle w:val="ListParagraph"/>
        <w:ind w:left="2520"/>
        <w:jc w:val="both"/>
        <w:rPr>
          <w:rFonts w:cs="Times New Roman"/>
        </w:rPr>
      </w:pPr>
      <w:r w:rsidRPr="00CB3970">
        <w:rPr>
          <w:rFonts w:cs="Times New Roman"/>
        </w:rPr>
        <w:t>Nếu người dùng xóa accountID không tồn tại trên cây thì chương trình sẽ hiện ra thông báo rằng:</w:t>
      </w:r>
    </w:p>
    <w:p w14:paraId="3004C410" w14:textId="77777777" w:rsidR="00365FA9" w:rsidRPr="002E2137" w:rsidRDefault="00365FA9" w:rsidP="002E2137">
      <w:pPr>
        <w:jc w:val="center"/>
        <w:rPr>
          <w:rFonts w:cs="Times New Roman"/>
        </w:rPr>
      </w:pPr>
      <w:r w:rsidRPr="00CB3970">
        <w:rPr>
          <w:noProof/>
        </w:rPr>
        <w:drawing>
          <wp:inline distT="0" distB="0" distL="0" distR="0" wp14:anchorId="5C370419" wp14:editId="45A509ED">
            <wp:extent cx="3649133" cy="887332"/>
            <wp:effectExtent l="0" t="0" r="8890" b="8255"/>
            <wp:docPr id="45189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4456" name="Picture 1" descr="A screenshot of a computer&#10;&#10;Description automatically generated"/>
                    <pic:cNvPicPr/>
                  </pic:nvPicPr>
                  <pic:blipFill>
                    <a:blip r:embed="rId16"/>
                    <a:stretch>
                      <a:fillRect/>
                    </a:stretch>
                  </pic:blipFill>
                  <pic:spPr>
                    <a:xfrm>
                      <a:off x="0" y="0"/>
                      <a:ext cx="3710997" cy="902375"/>
                    </a:xfrm>
                    <a:prstGeom prst="rect">
                      <a:avLst/>
                    </a:prstGeom>
                  </pic:spPr>
                </pic:pic>
              </a:graphicData>
            </a:graphic>
          </wp:inline>
        </w:drawing>
      </w:r>
    </w:p>
    <w:p w14:paraId="41E25E5F" w14:textId="77777777" w:rsidR="00365FA9" w:rsidRPr="002E2137" w:rsidRDefault="00365FA9" w:rsidP="002E2137">
      <w:pPr>
        <w:ind w:left="1701"/>
        <w:jc w:val="both"/>
        <w:rPr>
          <w:rFonts w:cs="Times New Roman"/>
        </w:rPr>
      </w:pPr>
      <w:r w:rsidRPr="002E2137">
        <w:rPr>
          <w:rFonts w:cs="Times New Roman"/>
        </w:rPr>
        <w:t>Nếu người dùng xóa accountID tồn tại trên cây thì chương trình sẽ hiện ra thông báo rằng:</w:t>
      </w:r>
    </w:p>
    <w:p w14:paraId="244B4412" w14:textId="77777777" w:rsidR="00365FA9" w:rsidRPr="002E2137" w:rsidRDefault="00365FA9" w:rsidP="002E2137">
      <w:pPr>
        <w:jc w:val="center"/>
        <w:rPr>
          <w:rFonts w:cs="Times New Roman"/>
        </w:rPr>
      </w:pPr>
      <w:r w:rsidRPr="00CB3970">
        <w:rPr>
          <w:noProof/>
        </w:rPr>
        <w:drawing>
          <wp:inline distT="0" distB="0" distL="0" distR="0" wp14:anchorId="677A9094" wp14:editId="6409628B">
            <wp:extent cx="3630180" cy="923139"/>
            <wp:effectExtent l="0" t="0" r="0" b="0"/>
            <wp:docPr id="102832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5952" name="Picture 1" descr="A screenshot of a computer&#10;&#10;Description automatically generated"/>
                    <pic:cNvPicPr/>
                  </pic:nvPicPr>
                  <pic:blipFill>
                    <a:blip r:embed="rId17"/>
                    <a:stretch>
                      <a:fillRect/>
                    </a:stretch>
                  </pic:blipFill>
                  <pic:spPr>
                    <a:xfrm>
                      <a:off x="0" y="0"/>
                      <a:ext cx="3668632" cy="932917"/>
                    </a:xfrm>
                    <a:prstGeom prst="rect">
                      <a:avLst/>
                    </a:prstGeom>
                  </pic:spPr>
                </pic:pic>
              </a:graphicData>
            </a:graphic>
          </wp:inline>
        </w:drawing>
      </w:r>
    </w:p>
    <w:p w14:paraId="767F2D0B"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4 thì sẽ thực hiện xóa Account khỏi cây:</w:t>
      </w:r>
    </w:p>
    <w:p w14:paraId="07EFFC48" w14:textId="77777777" w:rsidR="00365FA9" w:rsidRPr="002E2137" w:rsidRDefault="00365FA9" w:rsidP="002E2137">
      <w:pPr>
        <w:ind w:left="1701"/>
        <w:jc w:val="both"/>
        <w:rPr>
          <w:rFonts w:cs="Times New Roman"/>
        </w:rPr>
      </w:pPr>
      <w:r w:rsidRPr="002E2137">
        <w:rPr>
          <w:rFonts w:cs="Times New Roman"/>
        </w:rPr>
        <w:lastRenderedPageBreak/>
        <w:t>Nếu người dùng nhập vào accountID không tồn tại trên cây thì chương trình sẽ thông báo tìm không thấy như sau:</w:t>
      </w:r>
    </w:p>
    <w:p w14:paraId="45729AAB" w14:textId="77777777" w:rsidR="002E2137" w:rsidRDefault="00365FA9" w:rsidP="002E2137">
      <w:pPr>
        <w:jc w:val="center"/>
        <w:rPr>
          <w:rFonts w:cs="Times New Roman"/>
          <w:lang w:val="en-US"/>
        </w:rPr>
      </w:pPr>
      <w:r w:rsidRPr="00CB3970">
        <w:rPr>
          <w:noProof/>
        </w:rPr>
        <w:drawing>
          <wp:inline distT="0" distB="0" distL="0" distR="0" wp14:anchorId="57165419" wp14:editId="38766CB4">
            <wp:extent cx="3716266" cy="1082040"/>
            <wp:effectExtent l="0" t="0" r="0" b="3810"/>
            <wp:docPr id="118836912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69126" name="Picture 1" descr="A black and white text&#10;&#10;Description automatically generated"/>
                    <pic:cNvPicPr/>
                  </pic:nvPicPr>
                  <pic:blipFill>
                    <a:blip r:embed="rId18"/>
                    <a:stretch>
                      <a:fillRect/>
                    </a:stretch>
                  </pic:blipFill>
                  <pic:spPr>
                    <a:xfrm>
                      <a:off x="0" y="0"/>
                      <a:ext cx="3763206" cy="1095707"/>
                    </a:xfrm>
                    <a:prstGeom prst="rect">
                      <a:avLst/>
                    </a:prstGeom>
                  </pic:spPr>
                </pic:pic>
              </a:graphicData>
            </a:graphic>
          </wp:inline>
        </w:drawing>
      </w:r>
    </w:p>
    <w:p w14:paraId="70505CF1" w14:textId="6A1F14EC" w:rsidR="00365FA9" w:rsidRPr="002E2137" w:rsidRDefault="00365FA9" w:rsidP="002E2137">
      <w:pPr>
        <w:ind w:left="1701"/>
        <w:jc w:val="both"/>
        <w:rPr>
          <w:rFonts w:cs="Times New Roman"/>
          <w:lang w:val="en-US"/>
        </w:rPr>
      </w:pPr>
      <w:r w:rsidRPr="002E2137">
        <w:rPr>
          <w:rFonts w:cs="Times New Roman"/>
        </w:rPr>
        <w:t>Nếu người dùng nhập vào accountID tồn tại trên cây thì chương trình sẽ thông báo tìm thấy như sau:</w:t>
      </w:r>
    </w:p>
    <w:p w14:paraId="560A79DE" w14:textId="506316AC" w:rsidR="00365FA9" w:rsidRPr="002E2137" w:rsidRDefault="00365FA9" w:rsidP="002E2137">
      <w:pPr>
        <w:jc w:val="center"/>
        <w:rPr>
          <w:rFonts w:cs="Times New Roman"/>
        </w:rPr>
      </w:pPr>
      <w:r w:rsidRPr="00CB3970">
        <w:rPr>
          <w:noProof/>
        </w:rPr>
        <w:drawing>
          <wp:inline distT="0" distB="0" distL="0" distR="0" wp14:anchorId="7113C73B" wp14:editId="1ECF051E">
            <wp:extent cx="3916592" cy="814702"/>
            <wp:effectExtent l="0" t="0" r="0" b="5080"/>
            <wp:docPr id="91637518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5187" name="Picture 1" descr="A black and white text&#10;&#10;Description automatically generated"/>
                    <pic:cNvPicPr/>
                  </pic:nvPicPr>
                  <pic:blipFill>
                    <a:blip r:embed="rId19"/>
                    <a:stretch>
                      <a:fillRect/>
                    </a:stretch>
                  </pic:blipFill>
                  <pic:spPr>
                    <a:xfrm>
                      <a:off x="0" y="0"/>
                      <a:ext cx="4000229" cy="832099"/>
                    </a:xfrm>
                    <a:prstGeom prst="rect">
                      <a:avLst/>
                    </a:prstGeom>
                  </pic:spPr>
                </pic:pic>
              </a:graphicData>
            </a:graphic>
          </wp:inline>
        </w:drawing>
      </w:r>
    </w:p>
    <w:p w14:paraId="6AF21E46"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5 thì sẽ thực hiện tìm kiếm tài khoản và chương trình sẽ hiển thị thông báo như sau:</w:t>
      </w:r>
    </w:p>
    <w:p w14:paraId="65806175" w14:textId="77777777" w:rsidR="00365FA9" w:rsidRPr="00CB3970" w:rsidRDefault="00365FA9" w:rsidP="00365FA9">
      <w:pPr>
        <w:pStyle w:val="ListParagraph"/>
        <w:ind w:left="2520"/>
        <w:jc w:val="both"/>
        <w:rPr>
          <w:rFonts w:cs="Times New Roman"/>
        </w:rPr>
      </w:pPr>
      <w:r w:rsidRPr="00CB3970">
        <w:rPr>
          <w:rFonts w:cs="Times New Roman"/>
        </w:rPr>
        <w:t>Nếu tài khoản không tồn tại trên cây nó sẽ thông báo như sau:</w:t>
      </w:r>
    </w:p>
    <w:p w14:paraId="0927B36D" w14:textId="77777777" w:rsidR="00365FA9" w:rsidRPr="002E2137" w:rsidRDefault="00365FA9" w:rsidP="002E2137">
      <w:pPr>
        <w:jc w:val="center"/>
        <w:rPr>
          <w:rFonts w:cs="Times New Roman"/>
        </w:rPr>
      </w:pPr>
      <w:r w:rsidRPr="00CB3970">
        <w:rPr>
          <w:noProof/>
        </w:rPr>
        <w:drawing>
          <wp:inline distT="0" distB="0" distL="0" distR="0" wp14:anchorId="07040BEB" wp14:editId="4149FCCE">
            <wp:extent cx="3916045" cy="829310"/>
            <wp:effectExtent l="0" t="0" r="8255" b="8890"/>
            <wp:docPr id="15139010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01093" name="Picture 1" descr="A black background with white text&#10;&#10;Description automatically generated"/>
                    <pic:cNvPicPr/>
                  </pic:nvPicPr>
                  <pic:blipFill>
                    <a:blip r:embed="rId20"/>
                    <a:stretch>
                      <a:fillRect/>
                    </a:stretch>
                  </pic:blipFill>
                  <pic:spPr>
                    <a:xfrm>
                      <a:off x="0" y="0"/>
                      <a:ext cx="3995169" cy="846066"/>
                    </a:xfrm>
                    <a:prstGeom prst="rect">
                      <a:avLst/>
                    </a:prstGeom>
                  </pic:spPr>
                </pic:pic>
              </a:graphicData>
            </a:graphic>
          </wp:inline>
        </w:drawing>
      </w:r>
    </w:p>
    <w:p w14:paraId="531B21FB" w14:textId="77777777" w:rsidR="00365FA9" w:rsidRPr="002E2137" w:rsidRDefault="00365FA9" w:rsidP="002E2137">
      <w:pPr>
        <w:ind w:left="1134" w:firstLine="567"/>
        <w:jc w:val="both"/>
        <w:rPr>
          <w:rFonts w:cs="Times New Roman"/>
        </w:rPr>
      </w:pPr>
      <w:r w:rsidRPr="002E2137">
        <w:rPr>
          <w:rFonts w:cs="Times New Roman"/>
        </w:rPr>
        <w:t>Nếu tài khoản tồn tại trên cây nó sẽ thông báo như sau:</w:t>
      </w:r>
    </w:p>
    <w:p w14:paraId="52F37BAA" w14:textId="77777777" w:rsidR="00365FA9" w:rsidRPr="002E2137" w:rsidRDefault="00365FA9" w:rsidP="002E2137">
      <w:pPr>
        <w:jc w:val="center"/>
        <w:rPr>
          <w:rFonts w:cs="Times New Roman"/>
        </w:rPr>
      </w:pPr>
      <w:r w:rsidRPr="00CB3970">
        <w:rPr>
          <w:noProof/>
        </w:rPr>
        <w:drawing>
          <wp:inline distT="0" distB="0" distL="0" distR="0" wp14:anchorId="4E743AC9" wp14:editId="16F9A82E">
            <wp:extent cx="3919220" cy="1516380"/>
            <wp:effectExtent l="0" t="0" r="5080" b="7620"/>
            <wp:docPr id="3394408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40811" name="Picture 1" descr="A screenshot of a computer screen&#10;&#10;Description automatically generated"/>
                    <pic:cNvPicPr/>
                  </pic:nvPicPr>
                  <pic:blipFill>
                    <a:blip r:embed="rId21"/>
                    <a:stretch>
                      <a:fillRect/>
                    </a:stretch>
                  </pic:blipFill>
                  <pic:spPr>
                    <a:xfrm>
                      <a:off x="0" y="0"/>
                      <a:ext cx="3925167" cy="1518681"/>
                    </a:xfrm>
                    <a:prstGeom prst="rect">
                      <a:avLst/>
                    </a:prstGeom>
                  </pic:spPr>
                </pic:pic>
              </a:graphicData>
            </a:graphic>
          </wp:inline>
        </w:drawing>
      </w:r>
    </w:p>
    <w:p w14:paraId="61DC0EA9"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6 thì chương trình sẽ lấy ra chiều cao của cây:</w:t>
      </w:r>
    </w:p>
    <w:p w14:paraId="0754376D" w14:textId="5A37FCEF" w:rsidR="00620563" w:rsidRPr="002E2137" w:rsidRDefault="00365FA9" w:rsidP="002E2137">
      <w:pPr>
        <w:jc w:val="center"/>
        <w:rPr>
          <w:rFonts w:cs="Times New Roman"/>
          <w:lang w:val="en-US"/>
        </w:rPr>
      </w:pPr>
      <w:r w:rsidRPr="00CB3970">
        <w:rPr>
          <w:noProof/>
        </w:rPr>
        <w:drawing>
          <wp:inline distT="0" distB="0" distL="0" distR="0" wp14:anchorId="07969824" wp14:editId="37576037">
            <wp:extent cx="3890165" cy="812404"/>
            <wp:effectExtent l="0" t="0" r="0" b="6985"/>
            <wp:docPr id="13510206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20652" name="Picture 1" descr="A black background with white text&#10;&#10;Description automatically generated"/>
                    <pic:cNvPicPr/>
                  </pic:nvPicPr>
                  <pic:blipFill>
                    <a:blip r:embed="rId22"/>
                    <a:stretch>
                      <a:fillRect/>
                    </a:stretch>
                  </pic:blipFill>
                  <pic:spPr>
                    <a:xfrm>
                      <a:off x="0" y="0"/>
                      <a:ext cx="3918420" cy="818305"/>
                    </a:xfrm>
                    <a:prstGeom prst="rect">
                      <a:avLst/>
                    </a:prstGeom>
                  </pic:spPr>
                </pic:pic>
              </a:graphicData>
            </a:graphic>
          </wp:inline>
        </w:drawing>
      </w:r>
    </w:p>
    <w:p w14:paraId="41FF34F1" w14:textId="77777777" w:rsidR="00365FA9" w:rsidRPr="00CB3970" w:rsidRDefault="00365FA9" w:rsidP="00620563">
      <w:pPr>
        <w:pStyle w:val="ListParagraph"/>
        <w:shd w:val="clear" w:color="auto" w:fill="auto"/>
        <w:spacing w:after="160" w:line="278" w:lineRule="auto"/>
        <w:ind w:left="1145"/>
        <w:rPr>
          <w:rFonts w:cs="Times New Roman"/>
          <w:lang w:val="en-US"/>
        </w:rPr>
      </w:pPr>
    </w:p>
    <w:p w14:paraId="760ABABA" w14:textId="77777777" w:rsidR="00365FA9" w:rsidRPr="00CB3970" w:rsidRDefault="00365FA9" w:rsidP="008135AD">
      <w:pPr>
        <w:shd w:val="clear" w:color="auto" w:fill="auto"/>
        <w:spacing w:after="160" w:line="278" w:lineRule="auto"/>
        <w:rPr>
          <w:rFonts w:cs="Times New Roman"/>
          <w:b/>
          <w:bCs/>
          <w:lang w:val="en-US"/>
        </w:rPr>
      </w:pPr>
    </w:p>
    <w:p w14:paraId="530EE7E9" w14:textId="77777777" w:rsidR="008135AD" w:rsidRPr="00CB3970" w:rsidRDefault="008135AD" w:rsidP="00CB3970">
      <w:pPr>
        <w:pStyle w:val="Heading2"/>
        <w:jc w:val="center"/>
        <w:rPr>
          <w:rFonts w:cs="Times New Roman"/>
        </w:rPr>
      </w:pPr>
      <w:r w:rsidRPr="00CB3970">
        <w:rPr>
          <w:rFonts w:cs="Times New Roman"/>
        </w:rPr>
        <w:t xml:space="preserve">CHƯƠNG </w:t>
      </w:r>
      <w:r w:rsidRPr="00CB3970">
        <w:rPr>
          <w:rFonts w:cs="Times New Roman"/>
          <w:lang w:val="en-US"/>
        </w:rPr>
        <w:t>3</w:t>
      </w:r>
      <w:r w:rsidRPr="00CB3970">
        <w:rPr>
          <w:rFonts w:cs="Times New Roman"/>
        </w:rPr>
        <w:t xml:space="preserve">: </w:t>
      </w:r>
      <w:r w:rsidRPr="00CB3970">
        <w:rPr>
          <w:rFonts w:cs="Times New Roman"/>
          <w:lang w:val="vi-VN"/>
        </w:rPr>
        <w:t>VIẾT ỨNG DỤNG CHO PHÉP NGƯỜI DÙNG NHẬP VÀO MỘT CHUỖI CỦA MỘT BIỂU THỨC TOÁN HỌC SAU ĐÓ TÍNH GIÁ TRỊ BIỂU THỨC NÀY</w:t>
      </w:r>
    </w:p>
    <w:p w14:paraId="5D855636"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Mục đích của chương trình.</w:t>
      </w:r>
    </w:p>
    <w:p w14:paraId="464A6B08" w14:textId="3A189E80"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Chương trình chuyển đổi từ dạng infix (dạng biểu diễn trung tố) sang posfix (dạng biểu diễn hậu tố). Đây là một phần quan trong các hệ thống xử lý biểu thức toán học, đặc biệt là trong việc biên dịch và thực thi mã nguồn.</w:t>
      </w:r>
      <w:r w:rsidRPr="00CB3970">
        <w:rPr>
          <w:rFonts w:cs="Times New Roman"/>
        </w:rPr>
        <w:tab/>
      </w:r>
      <w:r w:rsidRPr="00CB3970">
        <w:rPr>
          <w:rFonts w:cs="Times New Roman"/>
        </w:rPr>
        <w:tab/>
      </w:r>
    </w:p>
    <w:p w14:paraId="5BB37A32"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Khái niệm cơ bản.</w:t>
      </w:r>
    </w:p>
    <w:p w14:paraId="734E5C87" w14:textId="77777777"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Biểu thức Infix: Là biểu thức mà toán tử nằm giữa các toán hạng. Infix yêu cầu quy tắc độ ưu tiên hoặc dấu ngoặc để xác định thứ tự thực hiện các toán tử. Ví dụ: ( A + B ) * C</w:t>
      </w:r>
    </w:p>
    <w:p w14:paraId="33549188" w14:textId="02D2FD5C"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 xml:space="preserve">Biểu thức Posfix: Là biểu thức mà toán tử nằm sau các toán hạng.    Còn được gọi là </w:t>
      </w:r>
      <w:r w:rsidRPr="00CB3970">
        <w:rPr>
          <w:rFonts w:cs="Times New Roman"/>
          <w:b/>
          <w:bCs/>
        </w:rPr>
        <w:t>Reverse Polish Notation (RPN)</w:t>
      </w:r>
      <w:r w:rsidRPr="00CB3970">
        <w:rPr>
          <w:rFonts w:cs="Times New Roman"/>
        </w:rPr>
        <w:t xml:space="preserve">. Trong Posfix, thứ tự thực hiện không phụ thuộc vào dấu ngoặc mà chỉ phụ thuộc vào vị trí toán tử . Khi gặp một toán tử, áp dụng toán tử đó cho hai toán hạng gần nhất bên trái của nó. Ví dụ: A B + C * </w:t>
      </w:r>
    </w:p>
    <w:p w14:paraId="4E5FEACB"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 xml:space="preserve">Ưu điểm: </w:t>
      </w:r>
    </w:p>
    <w:p w14:paraId="50BF4629"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Loại bỏ sự cần thiết của dấu ngoặc trong biểu thức.</w:t>
      </w:r>
    </w:p>
    <w:p w14:paraId="54F3799F"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Thuận tiện cho máy tính xử lý nhanh chóng bằng cách sử dụng ngăn xếp (Stack).</w:t>
      </w:r>
    </w:p>
    <w:p w14:paraId="1B8DA3BA"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Phương pháp thực hiện.</w:t>
      </w:r>
    </w:p>
    <w:p w14:paraId="23CEDDAE" w14:textId="77777777" w:rsidR="00CB3970" w:rsidRPr="00CB3970" w:rsidRDefault="00CB3970" w:rsidP="002E2137">
      <w:pPr>
        <w:pStyle w:val="ListParagraph"/>
        <w:numPr>
          <w:ilvl w:val="0"/>
          <w:numId w:val="83"/>
        </w:numPr>
        <w:shd w:val="clear" w:color="auto" w:fill="auto"/>
        <w:spacing w:after="160" w:line="278" w:lineRule="auto"/>
        <w:jc w:val="both"/>
        <w:rPr>
          <w:rFonts w:cs="Times New Roman"/>
        </w:rPr>
      </w:pPr>
      <w:r w:rsidRPr="00CB3970">
        <w:rPr>
          <w:rFonts w:cs="Times New Roman"/>
        </w:rPr>
        <w:t>Bước 1: Đọc biểu thức Infix từ trái sang phải</w:t>
      </w:r>
    </w:p>
    <w:p w14:paraId="521B1E26" w14:textId="77777777" w:rsidR="00CB3970" w:rsidRPr="00CB3970" w:rsidRDefault="00CB3970" w:rsidP="002E2137">
      <w:pPr>
        <w:pStyle w:val="ListParagraph"/>
        <w:numPr>
          <w:ilvl w:val="0"/>
          <w:numId w:val="83"/>
        </w:numPr>
        <w:shd w:val="clear" w:color="auto" w:fill="auto"/>
        <w:spacing w:after="160" w:line="278" w:lineRule="auto"/>
        <w:jc w:val="both"/>
        <w:rPr>
          <w:rFonts w:cs="Times New Roman"/>
        </w:rPr>
      </w:pPr>
      <w:r w:rsidRPr="00CB3970">
        <w:rPr>
          <w:rFonts w:cs="Times New Roman"/>
        </w:rPr>
        <w:t xml:space="preserve">Bước 2: </w:t>
      </w:r>
    </w:p>
    <w:p w14:paraId="75606BA6"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Nếu gặp toán hạng (số hoặc biến): thêm trực tiếp vào biểu thức Posfix.</w:t>
      </w:r>
    </w:p>
    <w:p w14:paraId="0F0EA2F6"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 xml:space="preserve">Nếu gặp toán tử, thực hiện: </w:t>
      </w:r>
    </w:p>
    <w:p w14:paraId="3F8E8152"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Đẩy toán tử vào ngăn xếp nếu ngắn xếp trống hoặc toán tử đang xét có độ ưu tiên cao hơn toán tử trên đỉnh ngăn xếp.</w:t>
      </w:r>
    </w:p>
    <w:p w14:paraId="59040B57"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Nếu không thỏa điều kiện trên, lấy các toán tử ra khỏi ngăn xếp (theo thứ tự) và thêm vào biểu thức Posfix cho đến khi điều kiện thỏa mãn, sau đó đấy toán tử đang xét vào ngăn xếp.</w:t>
      </w:r>
    </w:p>
    <w:p w14:paraId="0B33FFAC"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Nếu gặp dấu ngoặc mở ‘ ( ’ , đẩy vào ngăn xếp.</w:t>
      </w:r>
    </w:p>
    <w:p w14:paraId="64E40EA6"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Nếu gặp dấu ngoặc đóng ‘ ) ’ , lấy các toán tử ra khỏi ngăn xếp và thêm vào biểu thức Posfix cho đến khi gặp dấu ngoặc mở.</w:t>
      </w:r>
    </w:p>
    <w:p w14:paraId="1951E6E9" w14:textId="4FA59058" w:rsidR="00CB3970" w:rsidRPr="00CB3970" w:rsidRDefault="00CB3970" w:rsidP="002E2137">
      <w:pPr>
        <w:pStyle w:val="ListParagraph"/>
        <w:numPr>
          <w:ilvl w:val="0"/>
          <w:numId w:val="83"/>
        </w:numPr>
        <w:shd w:val="clear" w:color="auto" w:fill="auto"/>
        <w:spacing w:after="160" w:line="278" w:lineRule="auto"/>
        <w:jc w:val="both"/>
        <w:rPr>
          <w:rFonts w:cs="Times New Roman"/>
        </w:rPr>
      </w:pPr>
      <w:r w:rsidRPr="00CB3970">
        <w:rPr>
          <w:rFonts w:cs="Times New Roman"/>
        </w:rPr>
        <w:t xml:space="preserve">Bước 3: Sau khi duyệt hết biểu thức, lấy toàn bộ các toán tử còn lại trong ngăn xếp và thêm vào biểu thức Posfix. </w:t>
      </w:r>
    </w:p>
    <w:p w14:paraId="761425AC" w14:textId="77777777" w:rsidR="00CB3970" w:rsidRPr="00CB3970" w:rsidRDefault="00CB3970" w:rsidP="002E2137">
      <w:pPr>
        <w:pStyle w:val="ListParagraph"/>
        <w:ind w:left="2160"/>
        <w:jc w:val="both"/>
        <w:rPr>
          <w:rFonts w:cs="Times New Roman"/>
        </w:rPr>
      </w:pPr>
      <w:r w:rsidRPr="00CB3970">
        <w:rPr>
          <w:rFonts w:cs="Times New Roman"/>
        </w:rPr>
        <w:t xml:space="preserve">Ví dụ: </w:t>
      </w:r>
      <w:r w:rsidRPr="00CB3970">
        <w:rPr>
          <w:rFonts w:cs="Times New Roman"/>
          <w:b/>
          <w:bCs/>
        </w:rPr>
        <w:t>( A + B ) x C – D</w:t>
      </w:r>
      <w:r w:rsidRPr="00CB3970">
        <w:rPr>
          <w:rFonts w:cs="Times New Roman"/>
        </w:rPr>
        <w:t xml:space="preserve"> </w:t>
      </w:r>
    </w:p>
    <w:p w14:paraId="7DF63E0D" w14:textId="77777777" w:rsidR="00CB3970" w:rsidRPr="00CB3970" w:rsidRDefault="00CB3970" w:rsidP="002E2137">
      <w:pPr>
        <w:pStyle w:val="ListParagraph"/>
        <w:ind w:left="2160"/>
        <w:jc w:val="both"/>
        <w:rPr>
          <w:rFonts w:cs="Times New Roman"/>
        </w:rPr>
      </w:pPr>
    </w:p>
    <w:p w14:paraId="6AB7819D" w14:textId="77777777" w:rsidR="00CB3970" w:rsidRPr="00CB3970" w:rsidRDefault="00CB3970" w:rsidP="00CB3970">
      <w:pPr>
        <w:pStyle w:val="ListParagraph"/>
        <w:ind w:left="2160" w:hanging="1451"/>
        <w:jc w:val="both"/>
        <w:rPr>
          <w:rFonts w:cs="Times New Roman"/>
        </w:rPr>
      </w:pPr>
      <w:r w:rsidRPr="00CB3970">
        <w:rPr>
          <w:rFonts w:cs="Times New Roman"/>
          <w:noProof/>
        </w:rPr>
        <w:lastRenderedPageBreak/>
        <w:drawing>
          <wp:inline distT="0" distB="0" distL="0" distR="0" wp14:anchorId="69139E33" wp14:editId="7551DD6F">
            <wp:extent cx="5731510" cy="3181350"/>
            <wp:effectExtent l="0" t="0" r="2540" b="0"/>
            <wp:docPr id="148933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2616" name="Picture 1" descr="A screenshot of a computer&#10;&#10;Description automatically generated"/>
                    <pic:cNvPicPr/>
                  </pic:nvPicPr>
                  <pic:blipFill>
                    <a:blip r:embed="rId23"/>
                    <a:stretch>
                      <a:fillRect/>
                    </a:stretch>
                  </pic:blipFill>
                  <pic:spPr>
                    <a:xfrm>
                      <a:off x="0" y="0"/>
                      <a:ext cx="5731510" cy="3181350"/>
                    </a:xfrm>
                    <a:prstGeom prst="rect">
                      <a:avLst/>
                    </a:prstGeom>
                  </pic:spPr>
                </pic:pic>
              </a:graphicData>
            </a:graphic>
          </wp:inline>
        </w:drawing>
      </w:r>
    </w:p>
    <w:p w14:paraId="1CF45ED8" w14:textId="77777777" w:rsidR="00CB3970" w:rsidRPr="00CB3970" w:rsidRDefault="00CB3970" w:rsidP="00CB3970">
      <w:pPr>
        <w:pStyle w:val="ListParagraph"/>
        <w:ind w:left="2160"/>
        <w:jc w:val="both"/>
        <w:rPr>
          <w:rFonts w:cs="Times New Roman"/>
        </w:rPr>
      </w:pPr>
    </w:p>
    <w:p w14:paraId="2F08A1C3"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Cấu trúc chương trình.</w:t>
      </w:r>
    </w:p>
    <w:p w14:paraId="6C4A2C1C" w14:textId="77777777"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Ngôn ngữ sử dụng: java (giao diện ứng dụng) và c++ (source code)</w:t>
      </w:r>
    </w:p>
    <w:p w14:paraId="66ECBC36" w14:textId="24DA7869"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 xml:space="preserve">Hình ảnh mô tả ứng dụng: </w:t>
      </w:r>
    </w:p>
    <w:p w14:paraId="6C0296F2" w14:textId="74B5EE46" w:rsidR="00CB3970" w:rsidRPr="00CB3970" w:rsidRDefault="00CB3970" w:rsidP="002E2137">
      <w:pPr>
        <w:pStyle w:val="ListParagraph"/>
        <w:ind w:left="949" w:hanging="949"/>
        <w:jc w:val="center"/>
        <w:rPr>
          <w:rFonts w:cs="Times New Roman"/>
          <w:lang w:val="en-US"/>
        </w:rPr>
      </w:pPr>
      <w:r w:rsidRPr="00CB3970">
        <w:rPr>
          <w:rFonts w:cs="Times New Roman"/>
          <w:noProof/>
        </w:rPr>
        <w:drawing>
          <wp:inline distT="0" distB="0" distL="0" distR="0" wp14:anchorId="5CDFFE34" wp14:editId="1827F9A5">
            <wp:extent cx="5654040" cy="2637790"/>
            <wp:effectExtent l="0" t="0" r="3810" b="0"/>
            <wp:docPr id="194973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3974" name="Picture 1" descr="A screenshot of a computer&#10;&#10;Description automatically generated"/>
                    <pic:cNvPicPr/>
                  </pic:nvPicPr>
                  <pic:blipFill>
                    <a:blip r:embed="rId24"/>
                    <a:stretch>
                      <a:fillRect/>
                    </a:stretch>
                  </pic:blipFill>
                  <pic:spPr>
                    <a:xfrm>
                      <a:off x="0" y="0"/>
                      <a:ext cx="5654040" cy="2637790"/>
                    </a:xfrm>
                    <a:prstGeom prst="rect">
                      <a:avLst/>
                    </a:prstGeom>
                  </pic:spPr>
                </pic:pic>
              </a:graphicData>
            </a:graphic>
          </wp:inline>
        </w:drawing>
      </w:r>
    </w:p>
    <w:p w14:paraId="5751D864" w14:textId="6B95345E" w:rsidR="00CB3970" w:rsidRPr="00CB3970" w:rsidRDefault="00CB3970" w:rsidP="00CB3970">
      <w:pPr>
        <w:pStyle w:val="Footer"/>
        <w:jc w:val="center"/>
        <w:rPr>
          <w:rFonts w:cs="Times New Roman"/>
          <w:sz w:val="24"/>
          <w:szCs w:val="24"/>
          <w:lang w:val="en-US"/>
        </w:rPr>
      </w:pPr>
      <w:r w:rsidRPr="00CB3970">
        <w:rPr>
          <w:rFonts w:cs="Times New Roman"/>
          <w:sz w:val="24"/>
          <w:szCs w:val="24"/>
        </w:rPr>
        <w:t>Hình ảnh mô tả ứng dụng</w:t>
      </w:r>
      <w:r w:rsidRPr="00CB3970">
        <w:rPr>
          <w:rFonts w:cs="Times New Roman"/>
          <w:sz w:val="24"/>
          <w:szCs w:val="24"/>
          <w:lang w:val="en-US"/>
        </w:rPr>
        <w:t>.</w:t>
      </w:r>
    </w:p>
    <w:p w14:paraId="3A65A558" w14:textId="77777777" w:rsidR="00CB3970" w:rsidRPr="00CB3970" w:rsidRDefault="00CB3970" w:rsidP="00CB3970">
      <w:pPr>
        <w:pStyle w:val="Footer"/>
        <w:rPr>
          <w:rFonts w:cs="Times New Roman"/>
          <w:lang w:val="en-US"/>
        </w:rPr>
      </w:pPr>
    </w:p>
    <w:p w14:paraId="6884FC4E" w14:textId="77777777" w:rsidR="00CB3970" w:rsidRPr="00CB3970" w:rsidRDefault="00CB3970" w:rsidP="00CB3970">
      <w:pPr>
        <w:pStyle w:val="ListParagraph"/>
        <w:numPr>
          <w:ilvl w:val="0"/>
          <w:numId w:val="81"/>
        </w:numPr>
        <w:shd w:val="clear" w:color="auto" w:fill="auto"/>
        <w:spacing w:after="160" w:line="278" w:lineRule="auto"/>
        <w:jc w:val="both"/>
        <w:rPr>
          <w:rFonts w:cs="Times New Roman"/>
        </w:rPr>
      </w:pPr>
      <w:r w:rsidRPr="00CB3970">
        <w:rPr>
          <w:rFonts w:cs="Times New Roman"/>
        </w:rPr>
        <w:t>Chức năng: Lấy biểu thức Infix từ dữ liệu người dùng nhập vào, chuyển đổi thành biểu thức Posfix và xuất ra kết quả.</w:t>
      </w:r>
    </w:p>
    <w:p w14:paraId="50D02649"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Nhập biểu thức vào khung </w:t>
      </w:r>
      <w:r w:rsidRPr="00CB3970">
        <w:rPr>
          <w:rFonts w:cs="Times New Roman"/>
          <w:b/>
          <w:bCs/>
        </w:rPr>
        <w:t>Enter Infix</w:t>
      </w:r>
    </w:p>
    <w:p w14:paraId="5C599237"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Sau khi chuyển đổi, biểu thức Posfix sẽ được hiển thị  ở ô </w:t>
      </w:r>
      <w:r w:rsidRPr="00CB3970">
        <w:rPr>
          <w:rFonts w:cs="Times New Roman"/>
          <w:b/>
          <w:bCs/>
        </w:rPr>
        <w:t xml:space="preserve">Posfix </w:t>
      </w:r>
    </w:p>
    <w:p w14:paraId="734B1DB2"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Kết quả sẽ được giển thị ở ô </w:t>
      </w:r>
      <w:r w:rsidRPr="00CB3970">
        <w:rPr>
          <w:rFonts w:cs="Times New Roman"/>
          <w:b/>
          <w:bCs/>
        </w:rPr>
        <w:t>Result</w:t>
      </w:r>
    </w:p>
    <w:p w14:paraId="23BF2E13"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Nút </w:t>
      </w:r>
      <w:r w:rsidRPr="00CB3970">
        <w:rPr>
          <w:rFonts w:cs="Times New Roman"/>
          <w:b/>
          <w:bCs/>
        </w:rPr>
        <w:t>Enter</w:t>
      </w:r>
      <w:r w:rsidRPr="00CB3970">
        <w:rPr>
          <w:rFonts w:cs="Times New Roman"/>
        </w:rPr>
        <w:t xml:space="preserve"> sẽ thi hành các lệnh chuyển đổi và tính toán.</w:t>
      </w:r>
    </w:p>
    <w:p w14:paraId="785764D8"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Nút </w:t>
      </w:r>
      <w:r w:rsidRPr="00CB3970">
        <w:rPr>
          <w:rFonts w:cs="Times New Roman"/>
          <w:b/>
          <w:bCs/>
        </w:rPr>
        <w:t>Clear</w:t>
      </w:r>
      <w:r w:rsidRPr="00CB3970">
        <w:rPr>
          <w:rFonts w:cs="Times New Roman"/>
        </w:rPr>
        <w:t xml:space="preserve"> sẽ xóa hết dữ liệu ở cả ba ô và trở về trạng thái ban đầu.</w:t>
      </w:r>
    </w:p>
    <w:p w14:paraId="4BC4996B" w14:textId="77777777" w:rsidR="00CB3970" w:rsidRPr="00CB3970" w:rsidRDefault="00CB3970" w:rsidP="00CB3970">
      <w:pPr>
        <w:rPr>
          <w:rFonts w:cs="Times New Roman"/>
          <w:b/>
          <w:bCs/>
        </w:rPr>
      </w:pPr>
    </w:p>
    <w:p w14:paraId="0AD62C83" w14:textId="77777777" w:rsidR="00CB3970" w:rsidRPr="00CB3970" w:rsidRDefault="00CB3970" w:rsidP="00CB3970">
      <w:pPr>
        <w:ind w:firstLine="851"/>
        <w:rPr>
          <w:rFonts w:cs="Times New Roman"/>
        </w:rPr>
      </w:pPr>
      <w:r w:rsidRPr="00CB3970">
        <w:rPr>
          <w:rFonts w:cs="Times New Roman"/>
          <w:noProof/>
        </w:rPr>
        <w:drawing>
          <wp:inline distT="0" distB="0" distL="0" distR="0" wp14:anchorId="50A0DFDE" wp14:editId="16231CA7">
            <wp:extent cx="5295900" cy="2373630"/>
            <wp:effectExtent l="0" t="0" r="0" b="7620"/>
            <wp:docPr id="58888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84026" name="Picture 1" descr="A screenshot of a computer&#10;&#10;Description automatically generated"/>
                    <pic:cNvPicPr/>
                  </pic:nvPicPr>
                  <pic:blipFill>
                    <a:blip r:embed="rId25"/>
                    <a:stretch>
                      <a:fillRect/>
                    </a:stretch>
                  </pic:blipFill>
                  <pic:spPr>
                    <a:xfrm>
                      <a:off x="0" y="0"/>
                      <a:ext cx="5295900" cy="2373630"/>
                    </a:xfrm>
                    <a:prstGeom prst="rect">
                      <a:avLst/>
                    </a:prstGeom>
                  </pic:spPr>
                </pic:pic>
              </a:graphicData>
            </a:graphic>
          </wp:inline>
        </w:drawing>
      </w:r>
    </w:p>
    <w:p w14:paraId="750209F8" w14:textId="45BA05DA" w:rsidR="002E2137" w:rsidRPr="00A50F89" w:rsidRDefault="00CB3970" w:rsidP="002E2137">
      <w:pPr>
        <w:pStyle w:val="Footer"/>
        <w:jc w:val="center"/>
        <w:rPr>
          <w:rFonts w:cs="Times New Roman"/>
          <w:sz w:val="26"/>
          <w:szCs w:val="26"/>
          <w:lang w:val="vi-VN"/>
        </w:rPr>
      </w:pPr>
      <w:r w:rsidRPr="00A50F89">
        <w:rPr>
          <w:rFonts w:cs="Times New Roman"/>
          <w:sz w:val="26"/>
          <w:szCs w:val="26"/>
        </w:rPr>
        <w:t>Hình ảnh mô tả kết quả</w:t>
      </w:r>
    </w:p>
    <w:p w14:paraId="69E0DB22" w14:textId="77777777" w:rsidR="002E2137" w:rsidRPr="002D0860" w:rsidRDefault="002E2137" w:rsidP="002E2137">
      <w:pPr>
        <w:pStyle w:val="Footer"/>
        <w:jc w:val="center"/>
        <w:rPr>
          <w:rFonts w:cs="Times New Roman"/>
          <w:sz w:val="24"/>
          <w:szCs w:val="24"/>
        </w:rPr>
      </w:pPr>
    </w:p>
    <w:p w14:paraId="51374981" w14:textId="455324B3" w:rsidR="00CB3970" w:rsidRPr="00CB3970" w:rsidRDefault="00CB3970" w:rsidP="002E2137">
      <w:pPr>
        <w:pStyle w:val="Footer"/>
        <w:jc w:val="both"/>
        <w:rPr>
          <w:rFonts w:cs="Times New Roman"/>
          <w:sz w:val="24"/>
          <w:szCs w:val="24"/>
        </w:rPr>
      </w:pPr>
      <w:r w:rsidRPr="00CB3970">
        <w:rPr>
          <w:rFonts w:cs="Times New Roman"/>
          <w:sz w:val="26"/>
          <w:szCs w:val="26"/>
        </w:rPr>
        <w:t xml:space="preserve">Hình ảnh mô tả kết quả khi biểu thức rỗng hoặc người dùng nhập sai biểu thức Infix.  </w:t>
      </w:r>
    </w:p>
    <w:p w14:paraId="510BCCCD" w14:textId="77777777" w:rsidR="00CB3970" w:rsidRPr="00CB3970" w:rsidRDefault="00CB3970" w:rsidP="002E2137">
      <w:pPr>
        <w:jc w:val="center"/>
        <w:rPr>
          <w:rFonts w:cs="Times New Roman"/>
        </w:rPr>
      </w:pPr>
      <w:r w:rsidRPr="00CB3970">
        <w:rPr>
          <w:rFonts w:cs="Times New Roman"/>
          <w:noProof/>
        </w:rPr>
        <w:drawing>
          <wp:inline distT="0" distB="0" distL="0" distR="0" wp14:anchorId="4ACA419A" wp14:editId="4C4398CC">
            <wp:extent cx="5731510" cy="2389505"/>
            <wp:effectExtent l="0" t="0" r="2540" b="0"/>
            <wp:docPr id="71239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8468" name="Picture 1" descr="A screenshot of a computer&#10;&#10;Description automatically generated"/>
                    <pic:cNvPicPr/>
                  </pic:nvPicPr>
                  <pic:blipFill>
                    <a:blip r:embed="rId26"/>
                    <a:stretch>
                      <a:fillRect/>
                    </a:stretch>
                  </pic:blipFill>
                  <pic:spPr>
                    <a:xfrm>
                      <a:off x="0" y="0"/>
                      <a:ext cx="5731510" cy="2389505"/>
                    </a:xfrm>
                    <a:prstGeom prst="rect">
                      <a:avLst/>
                    </a:prstGeom>
                  </pic:spPr>
                </pic:pic>
              </a:graphicData>
            </a:graphic>
          </wp:inline>
        </w:drawing>
      </w:r>
    </w:p>
    <w:p w14:paraId="4CBCC6BD" w14:textId="77777777" w:rsidR="00CB3970" w:rsidRPr="00CB3970" w:rsidRDefault="00CB3970" w:rsidP="00CB3970">
      <w:pPr>
        <w:ind w:firstLine="851"/>
        <w:rPr>
          <w:rFonts w:cs="Times New Roman"/>
        </w:rPr>
      </w:pPr>
    </w:p>
    <w:p w14:paraId="01211A94" w14:textId="77777777" w:rsidR="00CB3970" w:rsidRPr="00CB3970" w:rsidRDefault="00CB3970" w:rsidP="002E2137">
      <w:pPr>
        <w:jc w:val="center"/>
        <w:rPr>
          <w:rFonts w:cs="Times New Roman"/>
        </w:rPr>
      </w:pPr>
      <w:r w:rsidRPr="00CB3970">
        <w:rPr>
          <w:rFonts w:cs="Times New Roman"/>
          <w:noProof/>
        </w:rPr>
        <w:drawing>
          <wp:inline distT="0" distB="0" distL="0" distR="0" wp14:anchorId="58499A82" wp14:editId="1AB9433F">
            <wp:extent cx="5731510" cy="2459355"/>
            <wp:effectExtent l="0" t="0" r="2540" b="0"/>
            <wp:docPr id="95294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8368" name="Picture 1" descr="A screenshot of a computer&#10;&#10;Description automatically generated"/>
                    <pic:cNvPicPr/>
                  </pic:nvPicPr>
                  <pic:blipFill>
                    <a:blip r:embed="rId27"/>
                    <a:stretch>
                      <a:fillRect/>
                    </a:stretch>
                  </pic:blipFill>
                  <pic:spPr>
                    <a:xfrm>
                      <a:off x="0" y="0"/>
                      <a:ext cx="5731510" cy="2459355"/>
                    </a:xfrm>
                    <a:prstGeom prst="rect">
                      <a:avLst/>
                    </a:prstGeom>
                  </pic:spPr>
                </pic:pic>
              </a:graphicData>
            </a:graphic>
          </wp:inline>
        </w:drawing>
      </w:r>
    </w:p>
    <w:p w14:paraId="6E05520A" w14:textId="77777777" w:rsidR="00CB3970" w:rsidRPr="00CB3970" w:rsidRDefault="00CB3970" w:rsidP="00CB3970">
      <w:pPr>
        <w:ind w:firstLine="851"/>
        <w:rPr>
          <w:rFonts w:cs="Times New Roman"/>
        </w:rPr>
      </w:pPr>
    </w:p>
    <w:p w14:paraId="5D294544" w14:textId="77777777" w:rsidR="00CB3970" w:rsidRPr="00CB3970" w:rsidRDefault="00CB3970" w:rsidP="002E2137">
      <w:pPr>
        <w:rPr>
          <w:rFonts w:cs="Times New Roman"/>
        </w:rPr>
      </w:pPr>
      <w:r w:rsidRPr="00CB3970">
        <w:rPr>
          <w:rFonts w:cs="Times New Roman"/>
          <w:noProof/>
        </w:rPr>
        <w:drawing>
          <wp:inline distT="0" distB="0" distL="0" distR="0" wp14:anchorId="50558F71" wp14:editId="7D6CCDCB">
            <wp:extent cx="5731510" cy="2407285"/>
            <wp:effectExtent l="0" t="0" r="2540" b="0"/>
            <wp:docPr id="126889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93207" name="Picture 1" descr="A screenshot of a computer&#10;&#10;Description automatically generated"/>
                    <pic:cNvPicPr/>
                  </pic:nvPicPr>
                  <pic:blipFill>
                    <a:blip r:embed="rId28"/>
                    <a:stretch>
                      <a:fillRect/>
                    </a:stretch>
                  </pic:blipFill>
                  <pic:spPr>
                    <a:xfrm>
                      <a:off x="0" y="0"/>
                      <a:ext cx="5731510" cy="2407285"/>
                    </a:xfrm>
                    <a:prstGeom prst="rect">
                      <a:avLst/>
                    </a:prstGeom>
                  </pic:spPr>
                </pic:pic>
              </a:graphicData>
            </a:graphic>
          </wp:inline>
        </w:drawing>
      </w:r>
    </w:p>
    <w:p w14:paraId="13531BD8" w14:textId="77777777" w:rsidR="00CB3970" w:rsidRPr="00CB3970" w:rsidRDefault="00CB3970" w:rsidP="00CB3970">
      <w:pPr>
        <w:ind w:firstLine="851"/>
        <w:rPr>
          <w:rFonts w:cs="Times New Roman"/>
        </w:rPr>
      </w:pPr>
    </w:p>
    <w:p w14:paraId="43531E23" w14:textId="77777777" w:rsidR="00CB3970" w:rsidRPr="00454BE1" w:rsidRDefault="00CB3970" w:rsidP="00CB3970">
      <w:pPr>
        <w:pStyle w:val="ListParagraph"/>
        <w:numPr>
          <w:ilvl w:val="1"/>
          <w:numId w:val="80"/>
        </w:numPr>
        <w:shd w:val="clear" w:color="auto" w:fill="auto"/>
        <w:spacing w:after="160" w:line="278" w:lineRule="auto"/>
        <w:rPr>
          <w:rFonts w:cs="Times New Roman"/>
          <w:b/>
          <w:bCs/>
        </w:rPr>
      </w:pPr>
      <w:r w:rsidRPr="00454BE1">
        <w:rPr>
          <w:rFonts w:cs="Times New Roman"/>
          <w:b/>
          <w:bCs/>
        </w:rPr>
        <w:t xml:space="preserve">Kết luận: </w:t>
      </w:r>
    </w:p>
    <w:p w14:paraId="614DBA15" w14:textId="24630583" w:rsidR="00CB3970" w:rsidRDefault="00CB3970" w:rsidP="00A50F89">
      <w:pPr>
        <w:pStyle w:val="ListParagraph"/>
        <w:shd w:val="clear" w:color="auto" w:fill="auto"/>
        <w:spacing w:after="160" w:line="278" w:lineRule="auto"/>
        <w:jc w:val="both"/>
        <w:rPr>
          <w:rFonts w:cs="Times New Roman"/>
          <w:lang w:val="vi-VN"/>
        </w:rPr>
      </w:pPr>
      <w:r w:rsidRPr="00CB3970">
        <w:rPr>
          <w:rFonts w:cs="Times New Roman"/>
        </w:rPr>
        <w:t>Chương trình chuyển đổi biểu thức Infix sang Posfix không chỉ là một công cụ hữu ích trong việc xử lý và biểu diễn các biểu thức toán học mà còn là nền tảng quan trọng cho các ứng dụng lập trình như biên dịch và máy tính. Việc áp dụng thuật toán sử ngăn xếp giúp đảm bảo tính chính xác và hiệu quả trong quá trình chuyển đổi, đồng thời giảm thiểu sự phức tạp của biểu thức. Chương trình giúp người dùng hiểu rõ hơn về cấu trúc biểu thức toán học và tính toán một cách nhanh chóng, vận dụng tốt hơn các khái niệm toán học.</w:t>
      </w:r>
    </w:p>
    <w:p w14:paraId="2B9C97AD" w14:textId="77777777" w:rsidR="00A50F89" w:rsidRDefault="00A50F89" w:rsidP="00A50F89">
      <w:pPr>
        <w:pStyle w:val="ListParagraph"/>
        <w:shd w:val="clear" w:color="auto" w:fill="auto"/>
        <w:spacing w:after="160" w:line="278" w:lineRule="auto"/>
        <w:jc w:val="both"/>
        <w:rPr>
          <w:rFonts w:cs="Times New Roman"/>
          <w:lang w:val="vi-VN"/>
        </w:rPr>
      </w:pPr>
    </w:p>
    <w:p w14:paraId="37A22191" w14:textId="77777777" w:rsidR="00A50F89" w:rsidRDefault="00A50F89" w:rsidP="00A50F89">
      <w:pPr>
        <w:pStyle w:val="ListParagraph"/>
        <w:shd w:val="clear" w:color="auto" w:fill="auto"/>
        <w:spacing w:after="160" w:line="278" w:lineRule="auto"/>
        <w:jc w:val="both"/>
        <w:rPr>
          <w:rFonts w:cs="Times New Roman"/>
          <w:lang w:val="vi-VN"/>
        </w:rPr>
      </w:pPr>
    </w:p>
    <w:p w14:paraId="145D7427" w14:textId="77777777" w:rsidR="00A50F89" w:rsidRDefault="00A50F89" w:rsidP="00A50F89">
      <w:pPr>
        <w:pStyle w:val="ListParagraph"/>
        <w:shd w:val="clear" w:color="auto" w:fill="auto"/>
        <w:spacing w:after="160" w:line="278" w:lineRule="auto"/>
        <w:jc w:val="both"/>
        <w:rPr>
          <w:rFonts w:cs="Times New Roman"/>
          <w:lang w:val="vi-VN"/>
        </w:rPr>
      </w:pPr>
    </w:p>
    <w:p w14:paraId="3862EBCE" w14:textId="77777777" w:rsidR="00A50F89" w:rsidRDefault="00A50F89" w:rsidP="00A50F89">
      <w:pPr>
        <w:pStyle w:val="ListParagraph"/>
        <w:shd w:val="clear" w:color="auto" w:fill="auto"/>
        <w:spacing w:after="160" w:line="278" w:lineRule="auto"/>
        <w:jc w:val="both"/>
        <w:rPr>
          <w:rFonts w:cs="Times New Roman"/>
          <w:lang w:val="vi-VN"/>
        </w:rPr>
      </w:pPr>
    </w:p>
    <w:p w14:paraId="19319D25" w14:textId="77777777" w:rsidR="00A50F89" w:rsidRDefault="00A50F89" w:rsidP="00A50F89">
      <w:pPr>
        <w:pStyle w:val="ListParagraph"/>
        <w:shd w:val="clear" w:color="auto" w:fill="auto"/>
        <w:spacing w:after="160" w:line="278" w:lineRule="auto"/>
        <w:jc w:val="both"/>
        <w:rPr>
          <w:rFonts w:cs="Times New Roman"/>
          <w:lang w:val="vi-VN"/>
        </w:rPr>
      </w:pPr>
    </w:p>
    <w:p w14:paraId="31DC144E" w14:textId="77777777" w:rsidR="00A50F89" w:rsidRDefault="00A50F89" w:rsidP="00A50F89">
      <w:pPr>
        <w:pStyle w:val="ListParagraph"/>
        <w:shd w:val="clear" w:color="auto" w:fill="auto"/>
        <w:spacing w:after="160" w:line="278" w:lineRule="auto"/>
        <w:jc w:val="both"/>
        <w:rPr>
          <w:rFonts w:cs="Times New Roman"/>
          <w:lang w:val="vi-VN"/>
        </w:rPr>
      </w:pPr>
    </w:p>
    <w:p w14:paraId="1F749AC9" w14:textId="77777777" w:rsidR="00A50F89" w:rsidRDefault="00A50F89" w:rsidP="00A50F89">
      <w:pPr>
        <w:pStyle w:val="ListParagraph"/>
        <w:shd w:val="clear" w:color="auto" w:fill="auto"/>
        <w:spacing w:after="160" w:line="278" w:lineRule="auto"/>
        <w:jc w:val="both"/>
        <w:rPr>
          <w:rFonts w:cs="Times New Roman"/>
          <w:lang w:val="vi-VN"/>
        </w:rPr>
      </w:pPr>
    </w:p>
    <w:p w14:paraId="07CA97C1" w14:textId="77777777" w:rsidR="00A50F89" w:rsidRDefault="00A50F89" w:rsidP="00A50F89">
      <w:pPr>
        <w:pStyle w:val="ListParagraph"/>
        <w:shd w:val="clear" w:color="auto" w:fill="auto"/>
        <w:spacing w:after="160" w:line="278" w:lineRule="auto"/>
        <w:jc w:val="both"/>
        <w:rPr>
          <w:rFonts w:cs="Times New Roman"/>
          <w:lang w:val="vi-VN"/>
        </w:rPr>
      </w:pPr>
    </w:p>
    <w:p w14:paraId="7FE63ED5" w14:textId="77777777" w:rsidR="00A50F89" w:rsidRDefault="00A50F89" w:rsidP="00A50F89">
      <w:pPr>
        <w:pStyle w:val="ListParagraph"/>
        <w:shd w:val="clear" w:color="auto" w:fill="auto"/>
        <w:spacing w:after="160" w:line="278" w:lineRule="auto"/>
        <w:jc w:val="both"/>
        <w:rPr>
          <w:rFonts w:cs="Times New Roman"/>
          <w:lang w:val="vi-VN"/>
        </w:rPr>
      </w:pPr>
    </w:p>
    <w:p w14:paraId="50647879" w14:textId="77777777" w:rsidR="00A50F89" w:rsidRDefault="00A50F89" w:rsidP="00A50F89">
      <w:pPr>
        <w:pStyle w:val="ListParagraph"/>
        <w:shd w:val="clear" w:color="auto" w:fill="auto"/>
        <w:spacing w:after="160" w:line="278" w:lineRule="auto"/>
        <w:jc w:val="both"/>
        <w:rPr>
          <w:rFonts w:cs="Times New Roman"/>
          <w:lang w:val="vi-VN"/>
        </w:rPr>
      </w:pPr>
    </w:p>
    <w:p w14:paraId="6436D31D" w14:textId="77777777" w:rsidR="00A50F89" w:rsidRDefault="00A50F89" w:rsidP="00A50F89">
      <w:pPr>
        <w:pStyle w:val="ListParagraph"/>
        <w:shd w:val="clear" w:color="auto" w:fill="auto"/>
        <w:spacing w:after="160" w:line="278" w:lineRule="auto"/>
        <w:jc w:val="both"/>
        <w:rPr>
          <w:rFonts w:cs="Times New Roman"/>
          <w:lang w:val="vi-VN"/>
        </w:rPr>
      </w:pPr>
    </w:p>
    <w:p w14:paraId="69D2DE11" w14:textId="77777777" w:rsidR="00A50F89" w:rsidRDefault="00A50F89" w:rsidP="00A50F89">
      <w:pPr>
        <w:pStyle w:val="ListParagraph"/>
        <w:shd w:val="clear" w:color="auto" w:fill="auto"/>
        <w:spacing w:after="160" w:line="278" w:lineRule="auto"/>
        <w:jc w:val="both"/>
        <w:rPr>
          <w:rFonts w:cs="Times New Roman"/>
          <w:lang w:val="vi-VN"/>
        </w:rPr>
      </w:pPr>
    </w:p>
    <w:p w14:paraId="21C3AA28" w14:textId="77777777" w:rsidR="00A50F89" w:rsidRPr="00A50F89" w:rsidRDefault="00A50F89" w:rsidP="00A50F89">
      <w:pPr>
        <w:pStyle w:val="ListParagraph"/>
        <w:shd w:val="clear" w:color="auto" w:fill="auto"/>
        <w:spacing w:after="160" w:line="278" w:lineRule="auto"/>
        <w:jc w:val="both"/>
        <w:rPr>
          <w:rFonts w:cs="Times New Roman"/>
          <w:lang w:val="vi-VN"/>
        </w:rPr>
      </w:pPr>
    </w:p>
    <w:p w14:paraId="730EE8F0" w14:textId="77777777" w:rsidR="00CB3970" w:rsidRPr="003240C8" w:rsidRDefault="00CB3970">
      <w:pPr>
        <w:rPr>
          <w:rFonts w:cs="Times New Roman"/>
        </w:rPr>
      </w:pPr>
    </w:p>
    <w:p w14:paraId="2F3A3583" w14:textId="760A787A" w:rsidR="00054C24" w:rsidRPr="00CB3970" w:rsidRDefault="00000000">
      <w:pPr>
        <w:pStyle w:val="Heading2"/>
        <w:jc w:val="center"/>
        <w:rPr>
          <w:rFonts w:cs="Times New Roman"/>
        </w:rPr>
      </w:pPr>
      <w:bookmarkStart w:id="17" w:name="_Toc12451"/>
      <w:bookmarkStart w:id="18" w:name="_Toc25002"/>
      <w:r w:rsidRPr="00CB3970">
        <w:rPr>
          <w:rFonts w:cs="Times New Roman"/>
        </w:rPr>
        <w:lastRenderedPageBreak/>
        <w:t xml:space="preserve">CHƯƠNG 4: </w:t>
      </w:r>
      <w:bookmarkStart w:id="19" w:name="_fujook8rh8ag" w:colFirst="0" w:colLast="0"/>
      <w:bookmarkStart w:id="20" w:name="_lkydpeiq9x4o" w:colFirst="0" w:colLast="0"/>
      <w:bookmarkEnd w:id="17"/>
      <w:bookmarkEnd w:id="18"/>
      <w:bookmarkEnd w:id="19"/>
      <w:bookmarkEnd w:id="20"/>
      <w:r w:rsidR="00806179" w:rsidRPr="00CB3970">
        <w:rPr>
          <w:rFonts w:cs="Times New Roman"/>
        </w:rPr>
        <w:t>XÂY DỰNG MỘT PHẦN MỀM TỪ ĐIỂN ANH – VIỆT</w:t>
      </w:r>
    </w:p>
    <w:p w14:paraId="2249AF8B" w14:textId="01C02418" w:rsidR="00362367" w:rsidRPr="00CB3970" w:rsidRDefault="00000000" w:rsidP="00362367">
      <w:pPr>
        <w:pStyle w:val="Heading3"/>
        <w:rPr>
          <w:rFonts w:cs="Times New Roman"/>
        </w:rPr>
      </w:pPr>
      <w:bookmarkStart w:id="21" w:name="_5durc279919g" w:colFirst="0" w:colLast="0"/>
      <w:bookmarkStart w:id="22" w:name="_Toc7305"/>
      <w:bookmarkStart w:id="23" w:name="_Toc5031"/>
      <w:bookmarkEnd w:id="21"/>
      <w:r w:rsidRPr="00CB3970">
        <w:rPr>
          <w:rFonts w:cs="Times New Roman"/>
        </w:rPr>
        <w:t xml:space="preserve">4.1. </w:t>
      </w:r>
      <w:bookmarkEnd w:id="22"/>
      <w:bookmarkEnd w:id="23"/>
      <w:r w:rsidR="00C374A4" w:rsidRPr="00CB3970">
        <w:rPr>
          <w:rFonts w:cs="Times New Roman"/>
        </w:rPr>
        <w:t>Giới thiệu chung về phần mềm</w:t>
      </w:r>
    </w:p>
    <w:p w14:paraId="43239365" w14:textId="3C3C0176" w:rsidR="00362367" w:rsidRPr="00CB3970" w:rsidRDefault="00362367" w:rsidP="002E2137">
      <w:pPr>
        <w:ind w:left="567"/>
        <w:jc w:val="both"/>
        <w:rPr>
          <w:rFonts w:cs="Times New Roman"/>
          <w:lang w:val="en-US"/>
        </w:rPr>
      </w:pPr>
      <w:r w:rsidRPr="00CB3970">
        <w:rPr>
          <w:rFonts w:cs="Times New Roman"/>
          <w:b/>
          <w:bCs/>
          <w:lang w:val="en-US"/>
        </w:rPr>
        <w:t>Tên phần mềm:</w:t>
      </w:r>
      <w:r w:rsidRPr="00CB3970">
        <w:rPr>
          <w:rFonts w:cs="Times New Roman"/>
          <w:lang w:val="en-US"/>
        </w:rPr>
        <w:t xml:space="preserve"> DICTIONARY ENGLISH - VIETNAMESE WITH AUTOCOMPLETE AND AUTOCORRECT</w:t>
      </w:r>
    </w:p>
    <w:p w14:paraId="4984375C" w14:textId="5B7C0F28" w:rsidR="00362367" w:rsidRPr="00CB3970" w:rsidRDefault="00362367" w:rsidP="002E2137">
      <w:pPr>
        <w:jc w:val="both"/>
        <w:rPr>
          <w:rFonts w:cs="Times New Roman"/>
          <w:b/>
          <w:bCs/>
          <w:lang w:val="en-US"/>
        </w:rPr>
      </w:pPr>
      <w:r w:rsidRPr="00CB3970">
        <w:rPr>
          <w:rFonts w:cs="Times New Roman"/>
          <w:lang w:val="en-US"/>
        </w:rPr>
        <w:tab/>
      </w:r>
      <w:r w:rsidRPr="00CB3970">
        <w:rPr>
          <w:rFonts w:cs="Times New Roman"/>
          <w:b/>
          <w:bCs/>
          <w:lang w:val="en-US"/>
        </w:rPr>
        <w:t xml:space="preserve">Mục đích phát triển: </w:t>
      </w:r>
    </w:p>
    <w:p w14:paraId="0C1105CE" w14:textId="305FB510" w:rsidR="00362367" w:rsidRPr="00CB3970" w:rsidRDefault="00362367" w:rsidP="002E2137">
      <w:pPr>
        <w:numPr>
          <w:ilvl w:val="0"/>
          <w:numId w:val="18"/>
        </w:numPr>
        <w:jc w:val="both"/>
        <w:rPr>
          <w:rFonts w:cs="Times New Roman"/>
        </w:rPr>
      </w:pPr>
      <w:r w:rsidRPr="00CB3970">
        <w:rPr>
          <w:rFonts w:cs="Times New Roman"/>
          <w:lang w:val="en-US"/>
        </w:rPr>
        <w:t xml:space="preserve">Hỗ trợ người dùng học từ vựng hiểu quả </w:t>
      </w:r>
      <w:proofErr w:type="gramStart"/>
      <w:r w:rsidRPr="00CB3970">
        <w:rPr>
          <w:rFonts w:cs="Times New Roman"/>
          <w:lang w:val="en-US"/>
        </w:rPr>
        <w:t>hơn .</w:t>
      </w:r>
      <w:proofErr w:type="gramEnd"/>
    </w:p>
    <w:p w14:paraId="5BC30A10" w14:textId="6F673616" w:rsidR="00362367" w:rsidRPr="00CB3970" w:rsidRDefault="00362367" w:rsidP="002E2137">
      <w:pPr>
        <w:numPr>
          <w:ilvl w:val="0"/>
          <w:numId w:val="18"/>
        </w:numPr>
        <w:jc w:val="both"/>
        <w:rPr>
          <w:rFonts w:cs="Times New Roman"/>
        </w:rPr>
      </w:pPr>
      <w:r w:rsidRPr="00CB3970">
        <w:rPr>
          <w:rFonts w:cs="Times New Roman"/>
        </w:rPr>
        <w:t xml:space="preserve">Giảm thời gian </w:t>
      </w:r>
      <w:r w:rsidR="001F13D5" w:rsidRPr="00CB3970">
        <w:rPr>
          <w:rFonts w:cs="Times New Roman"/>
        </w:rPr>
        <w:t>tra cứu tiếng anh.</w:t>
      </w:r>
    </w:p>
    <w:p w14:paraId="60BE7C9B" w14:textId="1B595DA9" w:rsidR="00054C24" w:rsidRPr="00CB3970" w:rsidRDefault="00000000" w:rsidP="002E2137">
      <w:pPr>
        <w:jc w:val="both"/>
        <w:rPr>
          <w:rFonts w:cs="Times New Roman"/>
          <w:b/>
          <w:bCs/>
          <w:lang w:val="en-US"/>
        </w:rPr>
      </w:pPr>
      <w:r w:rsidRPr="00CB3970">
        <w:rPr>
          <w:rFonts w:cs="Times New Roman"/>
        </w:rPr>
        <w:tab/>
      </w:r>
      <w:r w:rsidR="00362367" w:rsidRPr="00CB3970">
        <w:rPr>
          <w:rFonts w:cs="Times New Roman"/>
          <w:b/>
          <w:bCs/>
          <w:lang w:val="en-US"/>
        </w:rPr>
        <w:t>Các chức năng chính</w:t>
      </w:r>
      <w:r w:rsidR="00C374A4" w:rsidRPr="00CB3970">
        <w:rPr>
          <w:rFonts w:cs="Times New Roman"/>
          <w:b/>
          <w:bCs/>
          <w:lang w:val="en-US"/>
        </w:rPr>
        <w:t>:</w:t>
      </w:r>
    </w:p>
    <w:p w14:paraId="48F29A39" w14:textId="467C9750" w:rsidR="00C374A4" w:rsidRPr="00CB3970" w:rsidRDefault="00C374A4" w:rsidP="002E2137">
      <w:pPr>
        <w:numPr>
          <w:ilvl w:val="0"/>
          <w:numId w:val="18"/>
        </w:numPr>
        <w:jc w:val="both"/>
        <w:rPr>
          <w:rFonts w:cs="Times New Roman"/>
        </w:rPr>
      </w:pPr>
      <w:r w:rsidRPr="00CB3970">
        <w:rPr>
          <w:rFonts w:cs="Times New Roman"/>
          <w:lang w:val="en-US"/>
        </w:rPr>
        <w:t xml:space="preserve">Chức năng </w:t>
      </w:r>
      <w:r w:rsidR="00362367" w:rsidRPr="00CB3970">
        <w:rPr>
          <w:rFonts w:cs="Times New Roman"/>
          <w:lang w:val="en-US"/>
        </w:rPr>
        <w:t xml:space="preserve">tra cứu nghĩa của </w:t>
      </w:r>
      <w:proofErr w:type="gramStart"/>
      <w:r w:rsidR="00362367" w:rsidRPr="00CB3970">
        <w:rPr>
          <w:rFonts w:cs="Times New Roman"/>
          <w:lang w:val="en-US"/>
        </w:rPr>
        <w:t>từ</w:t>
      </w:r>
      <w:r w:rsidRPr="00CB3970">
        <w:rPr>
          <w:rFonts w:cs="Times New Roman"/>
          <w:lang w:val="en-US"/>
        </w:rPr>
        <w:t xml:space="preserve"> </w:t>
      </w:r>
      <w:r w:rsidR="00D16282" w:rsidRPr="00CB3970">
        <w:rPr>
          <w:rFonts w:cs="Times New Roman"/>
          <w:lang w:val="en-US"/>
        </w:rPr>
        <w:t>.</w:t>
      </w:r>
      <w:proofErr w:type="gramEnd"/>
    </w:p>
    <w:p w14:paraId="223ABA94" w14:textId="6592E147" w:rsidR="00362367" w:rsidRPr="00CB3970" w:rsidRDefault="00362367" w:rsidP="002E2137">
      <w:pPr>
        <w:numPr>
          <w:ilvl w:val="0"/>
          <w:numId w:val="18"/>
        </w:numPr>
        <w:jc w:val="both"/>
        <w:rPr>
          <w:rFonts w:cs="Times New Roman"/>
        </w:rPr>
      </w:pPr>
      <w:r w:rsidRPr="00CB3970">
        <w:rPr>
          <w:rFonts w:cs="Times New Roman"/>
        </w:rPr>
        <w:t>Chức năng gợi ý từ dựa trên tiền tố (AutoComplete)</w:t>
      </w:r>
      <w:r w:rsidR="001F13D5" w:rsidRPr="00CB3970">
        <w:rPr>
          <w:rFonts w:cs="Times New Roman"/>
        </w:rPr>
        <w:t>.</w:t>
      </w:r>
    </w:p>
    <w:p w14:paraId="05263F7E" w14:textId="4ED9413A" w:rsidR="00362367" w:rsidRPr="00CB3970" w:rsidRDefault="00362367" w:rsidP="002E2137">
      <w:pPr>
        <w:numPr>
          <w:ilvl w:val="0"/>
          <w:numId w:val="18"/>
        </w:numPr>
        <w:jc w:val="both"/>
        <w:rPr>
          <w:rFonts w:cs="Times New Roman"/>
        </w:rPr>
      </w:pPr>
      <w:r w:rsidRPr="00CB3970">
        <w:rPr>
          <w:rFonts w:cs="Times New Roman"/>
        </w:rPr>
        <w:t>Chức năng sửa lỗi chính tả hoặc từ gần đúng (AutoCorrect)</w:t>
      </w:r>
      <w:r w:rsidR="001F13D5" w:rsidRPr="00CB3970">
        <w:rPr>
          <w:rFonts w:cs="Times New Roman"/>
        </w:rPr>
        <w:t>.</w:t>
      </w:r>
    </w:p>
    <w:p w14:paraId="6CBB5278" w14:textId="7FA81F24" w:rsidR="00D16282" w:rsidRPr="00CB3970" w:rsidRDefault="00362367" w:rsidP="00362367">
      <w:pPr>
        <w:numPr>
          <w:ilvl w:val="0"/>
          <w:numId w:val="18"/>
        </w:numPr>
        <w:jc w:val="both"/>
        <w:rPr>
          <w:rFonts w:cs="Times New Roman"/>
        </w:rPr>
      </w:pPr>
      <w:r w:rsidRPr="00CB3970">
        <w:rPr>
          <w:rFonts w:cs="Times New Roman"/>
        </w:rPr>
        <w:t>Chức năng lưu trữ và quản lý danh sách từ đánh dấu(Bookmark)</w:t>
      </w:r>
      <w:r w:rsidR="001F13D5" w:rsidRPr="00CB3970">
        <w:rPr>
          <w:rFonts w:cs="Times New Roman"/>
        </w:rPr>
        <w:t>.</w:t>
      </w:r>
    </w:p>
    <w:p w14:paraId="2C2A35A8" w14:textId="6FBF9672" w:rsidR="007526AB" w:rsidRPr="00CB3970" w:rsidRDefault="007526AB" w:rsidP="007526AB">
      <w:pPr>
        <w:ind w:left="567"/>
        <w:jc w:val="both"/>
        <w:rPr>
          <w:rFonts w:cs="Times New Roman"/>
        </w:rPr>
      </w:pPr>
      <w:r w:rsidRPr="00CB3970">
        <w:rPr>
          <w:rFonts w:cs="Times New Roman"/>
          <w:b/>
          <w:bCs/>
        </w:rPr>
        <w:t>Ngôn ngữ sử dụng:</w:t>
      </w:r>
      <w:r w:rsidRPr="00CB3970">
        <w:rPr>
          <w:rFonts w:cs="Times New Roman"/>
        </w:rPr>
        <w:t xml:space="preserve"> Ngôn ngữ C++</w:t>
      </w:r>
      <w:r w:rsidR="001F13D5" w:rsidRPr="00CB3970">
        <w:rPr>
          <w:rFonts w:cs="Times New Roman"/>
        </w:rPr>
        <w:t>.</w:t>
      </w:r>
    </w:p>
    <w:p w14:paraId="1E683081" w14:textId="77777777" w:rsidR="00C374A4" w:rsidRPr="00CB3970" w:rsidRDefault="00C374A4">
      <w:pPr>
        <w:rPr>
          <w:rFonts w:cs="Times New Roman"/>
        </w:rPr>
      </w:pPr>
    </w:p>
    <w:p w14:paraId="06BF31C2" w14:textId="54E36A0B" w:rsidR="00054C24" w:rsidRPr="00CB3970" w:rsidRDefault="00C374A4">
      <w:pPr>
        <w:rPr>
          <w:rFonts w:cs="Times New Roman"/>
        </w:rPr>
      </w:pPr>
      <w:r w:rsidRPr="00CB3970">
        <w:rPr>
          <w:rFonts w:cs="Times New Roman"/>
          <w:noProof/>
        </w:rPr>
        <w:drawing>
          <wp:inline distT="0" distB="0" distL="0" distR="0" wp14:anchorId="33681757" wp14:editId="0B1CE997">
            <wp:extent cx="5763260" cy="2372995"/>
            <wp:effectExtent l="0" t="0" r="8890" b="8255"/>
            <wp:docPr id="415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3114" name=""/>
                    <pic:cNvPicPr/>
                  </pic:nvPicPr>
                  <pic:blipFill>
                    <a:blip r:embed="rId29"/>
                    <a:stretch>
                      <a:fillRect/>
                    </a:stretch>
                  </pic:blipFill>
                  <pic:spPr>
                    <a:xfrm>
                      <a:off x="0" y="0"/>
                      <a:ext cx="5763260" cy="2372995"/>
                    </a:xfrm>
                    <a:prstGeom prst="rect">
                      <a:avLst/>
                    </a:prstGeom>
                  </pic:spPr>
                </pic:pic>
              </a:graphicData>
            </a:graphic>
          </wp:inline>
        </w:drawing>
      </w:r>
    </w:p>
    <w:p w14:paraId="72ED4773" w14:textId="7C2C111E" w:rsidR="00054C24" w:rsidRPr="00A50F89" w:rsidRDefault="00C374A4" w:rsidP="00A50F89">
      <w:pPr>
        <w:pStyle w:val="Footer"/>
        <w:jc w:val="center"/>
        <w:rPr>
          <w:sz w:val="26"/>
          <w:szCs w:val="26"/>
        </w:rPr>
      </w:pPr>
      <w:r w:rsidRPr="00A50F89">
        <w:rPr>
          <w:sz w:val="26"/>
          <w:szCs w:val="26"/>
        </w:rPr>
        <w:t>Hình ảnh giao diện phần mềm</w:t>
      </w:r>
    </w:p>
    <w:p w14:paraId="5A59F053" w14:textId="6057E67B" w:rsidR="00A60016" w:rsidRPr="00CB3970" w:rsidRDefault="00000000" w:rsidP="002E2137">
      <w:pPr>
        <w:pStyle w:val="Heading3"/>
        <w:jc w:val="both"/>
        <w:rPr>
          <w:rFonts w:cs="Times New Roman"/>
          <w:lang w:val="en-US"/>
        </w:rPr>
      </w:pPr>
      <w:bookmarkStart w:id="24" w:name="_a4us69sy22to" w:colFirst="0" w:colLast="0"/>
      <w:bookmarkStart w:id="25" w:name="_Toc17584"/>
      <w:bookmarkStart w:id="26" w:name="_Toc2037"/>
      <w:bookmarkEnd w:id="24"/>
      <w:r w:rsidRPr="00CB3970">
        <w:rPr>
          <w:rFonts w:cs="Times New Roman"/>
        </w:rPr>
        <w:t xml:space="preserve">4.2. </w:t>
      </w:r>
      <w:bookmarkEnd w:id="25"/>
      <w:bookmarkEnd w:id="26"/>
      <w:r w:rsidR="00C374A4" w:rsidRPr="00CB3970">
        <w:rPr>
          <w:rFonts w:cs="Times New Roman"/>
          <w:lang w:val="en-US"/>
        </w:rPr>
        <w:t>Cơ sở lý thuyết</w:t>
      </w:r>
    </w:p>
    <w:p w14:paraId="59786125" w14:textId="1975022F" w:rsidR="00A60016" w:rsidRPr="00CB3970" w:rsidRDefault="00A60016" w:rsidP="002E2137">
      <w:pPr>
        <w:pStyle w:val="Heading4"/>
        <w:ind w:firstLine="567"/>
        <w:jc w:val="both"/>
        <w:rPr>
          <w:rFonts w:cs="Times New Roman"/>
          <w:lang w:val="en-US"/>
        </w:rPr>
      </w:pPr>
      <w:r w:rsidRPr="00CB3970">
        <w:rPr>
          <w:rFonts w:cs="Times New Roman"/>
        </w:rPr>
        <w:t>4.</w:t>
      </w:r>
      <w:r w:rsidRPr="00CB3970">
        <w:rPr>
          <w:rFonts w:cs="Times New Roman"/>
          <w:lang w:val="en-US"/>
        </w:rPr>
        <w:t>2</w:t>
      </w:r>
      <w:r w:rsidRPr="00CB3970">
        <w:rPr>
          <w:rFonts w:cs="Times New Roman"/>
        </w:rPr>
        <w:t xml:space="preserve">.1. </w:t>
      </w:r>
      <w:r w:rsidRPr="00CB3970">
        <w:rPr>
          <w:rFonts w:cs="Times New Roman"/>
          <w:lang w:val="en-US"/>
        </w:rPr>
        <w:t>Hash Table</w:t>
      </w:r>
    </w:p>
    <w:p w14:paraId="4DEC746D" w14:textId="033B57A3" w:rsidR="00F954EC" w:rsidRPr="00CB3970" w:rsidRDefault="00A60016" w:rsidP="002E2137">
      <w:pPr>
        <w:ind w:left="1134"/>
        <w:jc w:val="both"/>
        <w:rPr>
          <w:rFonts w:cs="Times New Roman"/>
          <w:lang w:val="en-US"/>
        </w:rPr>
      </w:pPr>
      <w:r w:rsidRPr="00CB3970">
        <w:rPr>
          <w:rFonts w:cs="Times New Roman"/>
          <w:lang w:val="en-US"/>
        </w:rPr>
        <w:t>Hash Table là một cấu trúc dữ liệu cho phép truy cập phần tử theo thời gian O(1) trong trường hợp lý tưởng (không có xung đột).Khi nhập một từ , Hash Table sẽ tìm kiếm nhanh chóng trong các khóa để xác định xem từ đó có trong từ điển hay chưa. Nó sử dụng một hàm băm để ánh xạ từ khóa tới một chỉ mục trong bảng.</w:t>
      </w:r>
    </w:p>
    <w:p w14:paraId="14B6E6A6" w14:textId="5B109230" w:rsidR="00A60016" w:rsidRPr="00CB3970" w:rsidRDefault="00A60016" w:rsidP="002E2137">
      <w:pPr>
        <w:pStyle w:val="Heading4"/>
        <w:ind w:firstLine="567"/>
        <w:jc w:val="both"/>
        <w:rPr>
          <w:rFonts w:cs="Times New Roman"/>
          <w:lang w:val="en-US"/>
        </w:rPr>
      </w:pPr>
      <w:r w:rsidRPr="00CB3970">
        <w:rPr>
          <w:rFonts w:cs="Times New Roman"/>
        </w:rPr>
        <w:lastRenderedPageBreak/>
        <w:t>4.</w:t>
      </w:r>
      <w:r w:rsidRPr="00CB3970">
        <w:rPr>
          <w:rFonts w:cs="Times New Roman"/>
          <w:lang w:val="en-US"/>
        </w:rPr>
        <w:t>2</w:t>
      </w:r>
      <w:r w:rsidRPr="00CB3970">
        <w:rPr>
          <w:rFonts w:cs="Times New Roman"/>
        </w:rPr>
        <w:t>.</w:t>
      </w:r>
      <w:r w:rsidRPr="00CB3970">
        <w:rPr>
          <w:rFonts w:cs="Times New Roman"/>
          <w:lang w:val="en-US"/>
        </w:rPr>
        <w:t>2</w:t>
      </w:r>
      <w:r w:rsidRPr="00CB3970">
        <w:rPr>
          <w:rFonts w:cs="Times New Roman"/>
        </w:rPr>
        <w:t xml:space="preserve">. </w:t>
      </w:r>
      <w:r w:rsidRPr="00CB3970">
        <w:rPr>
          <w:rFonts w:cs="Times New Roman"/>
          <w:lang w:val="en-US"/>
        </w:rPr>
        <w:t>Trie</w:t>
      </w:r>
    </w:p>
    <w:p w14:paraId="1823D00F" w14:textId="65C29D9B" w:rsidR="00A60016" w:rsidRPr="00CB3970" w:rsidRDefault="00A60016" w:rsidP="002E2137">
      <w:pPr>
        <w:ind w:left="1134"/>
        <w:jc w:val="both"/>
        <w:rPr>
          <w:rFonts w:cs="Times New Roman"/>
          <w:lang w:val="en-US"/>
        </w:rPr>
      </w:pPr>
      <w:r w:rsidRPr="00CB3970">
        <w:rPr>
          <w:rFonts w:cs="Times New Roman"/>
          <w:lang w:val="en-US"/>
        </w:rPr>
        <w:t>Trie là một cây phân nhánh giúp thực hiện các tác vụ như tìm kiếm tiền tố của từ (prefix search) một cách hiệu quả. Đây là cấu trúc dữ liệu hữu ích cho việc hỗ trợ tính năng AutoComplete. Mỗi nút trong Trie đại diện cho một ký tự của từ, và đường dẫn từ gốc đến nút đó có thể tạo thành các từ.</w:t>
      </w:r>
    </w:p>
    <w:p w14:paraId="22FF6AAC" w14:textId="65381B18" w:rsidR="008951F9" w:rsidRPr="00CB3970" w:rsidRDefault="008951F9" w:rsidP="002E2137">
      <w:pPr>
        <w:pStyle w:val="Heading4"/>
        <w:ind w:firstLine="567"/>
        <w:jc w:val="both"/>
        <w:rPr>
          <w:rFonts w:cs="Times New Roman"/>
          <w:lang w:val="en-US"/>
        </w:rPr>
      </w:pPr>
      <w:r w:rsidRPr="00CB3970">
        <w:rPr>
          <w:rFonts w:cs="Times New Roman"/>
        </w:rPr>
        <w:t>4.</w:t>
      </w:r>
      <w:r w:rsidRPr="00CB3970">
        <w:rPr>
          <w:rFonts w:cs="Times New Roman"/>
          <w:lang w:val="en-US"/>
        </w:rPr>
        <w:t>2</w:t>
      </w:r>
      <w:r w:rsidRPr="00CB3970">
        <w:rPr>
          <w:rFonts w:cs="Times New Roman"/>
        </w:rPr>
        <w:t>.</w:t>
      </w:r>
      <w:r w:rsidR="00F354AC" w:rsidRPr="00CB3970">
        <w:rPr>
          <w:rFonts w:cs="Times New Roman"/>
          <w:lang w:val="en-US"/>
        </w:rPr>
        <w:t>3</w:t>
      </w:r>
      <w:r w:rsidRPr="00CB3970">
        <w:rPr>
          <w:rFonts w:cs="Times New Roman"/>
        </w:rPr>
        <w:t>.</w:t>
      </w:r>
      <w:r w:rsidRPr="00CB3970">
        <w:rPr>
          <w:rFonts w:cs="Times New Roman"/>
          <w:lang w:val="en-US"/>
        </w:rPr>
        <w:t xml:space="preserve"> Linked List</w:t>
      </w:r>
    </w:p>
    <w:p w14:paraId="430C14B0" w14:textId="1B88D49B" w:rsidR="00054C24" w:rsidRPr="00CB3970" w:rsidRDefault="008951F9" w:rsidP="002E2137">
      <w:pPr>
        <w:ind w:left="1134"/>
        <w:jc w:val="both"/>
        <w:rPr>
          <w:rFonts w:cs="Times New Roman"/>
          <w:lang w:val="en-US"/>
        </w:rPr>
      </w:pPr>
      <w:r w:rsidRPr="00CB3970">
        <w:rPr>
          <w:rFonts w:cs="Times New Roman"/>
          <w:lang w:val="en-US"/>
        </w:rPr>
        <w:t>Linked List là một cấu trúc dữ liệu tuyến tính trong đó mỗi phần tử (gọi là node) chứa hai phần là dữ liệu (thông tin mà node lưu trữ) và một con trỏ trỏ đến node tiếp theo trong danh sách. Đối với node cuối cùng của danh sách, con trỏ này thường trỏ đến NULL hoặc một giá trị đặc biệt khác để đánh dấu kết thúc.</w:t>
      </w:r>
    </w:p>
    <w:p w14:paraId="5D75A8F8" w14:textId="4B7BA706" w:rsidR="00054C24" w:rsidRPr="00CB3970" w:rsidRDefault="00000000" w:rsidP="002E2137">
      <w:pPr>
        <w:pStyle w:val="Heading3"/>
        <w:jc w:val="both"/>
        <w:rPr>
          <w:rFonts w:cs="Times New Roman"/>
          <w:lang w:val="en-US"/>
        </w:rPr>
      </w:pPr>
      <w:bookmarkStart w:id="27" w:name="_g2mqrobg3uqh" w:colFirst="0" w:colLast="0"/>
      <w:bookmarkStart w:id="28" w:name="_Toc23688"/>
      <w:bookmarkStart w:id="29" w:name="_Toc27850"/>
      <w:bookmarkEnd w:id="27"/>
      <w:r w:rsidRPr="00CB3970">
        <w:rPr>
          <w:rFonts w:cs="Times New Roman"/>
        </w:rPr>
        <w:t>4.</w:t>
      </w:r>
      <w:r w:rsidRPr="00CB3970">
        <w:rPr>
          <w:rFonts w:cs="Times New Roman"/>
          <w:lang w:val="vi-VN"/>
        </w:rPr>
        <w:t>3</w:t>
      </w:r>
      <w:r w:rsidRPr="00CB3970">
        <w:rPr>
          <w:rFonts w:cs="Times New Roman"/>
        </w:rPr>
        <w:t xml:space="preserve">. </w:t>
      </w:r>
      <w:bookmarkEnd w:id="28"/>
      <w:bookmarkEnd w:id="29"/>
      <w:r w:rsidR="001F13D5" w:rsidRPr="00CB3970">
        <w:rPr>
          <w:rFonts w:cs="Times New Roman"/>
          <w:lang w:val="en-US"/>
        </w:rPr>
        <w:t xml:space="preserve">Phương </w:t>
      </w:r>
      <w:r w:rsidR="00A60016" w:rsidRPr="00CB3970">
        <w:rPr>
          <w:rFonts w:cs="Times New Roman"/>
          <w:lang w:val="en-US"/>
        </w:rPr>
        <w:t>pháp</w:t>
      </w:r>
      <w:r w:rsidR="001F13D5" w:rsidRPr="00CB3970">
        <w:rPr>
          <w:rFonts w:cs="Times New Roman"/>
          <w:lang w:val="en-US"/>
        </w:rPr>
        <w:t xml:space="preserve"> thực hiện</w:t>
      </w:r>
    </w:p>
    <w:p w14:paraId="6034BBF2" w14:textId="2F517F2D" w:rsidR="00671E7F" w:rsidRPr="00CB3970" w:rsidRDefault="00671E7F" w:rsidP="002E2137">
      <w:pPr>
        <w:pStyle w:val="Heading4"/>
        <w:jc w:val="both"/>
        <w:rPr>
          <w:rFonts w:cs="Times New Roman"/>
          <w:lang w:val="en-US"/>
        </w:rPr>
      </w:pPr>
      <w:r w:rsidRPr="00CB3970">
        <w:rPr>
          <w:rFonts w:cs="Times New Roman"/>
        </w:rPr>
        <w:t>4.</w:t>
      </w:r>
      <w:r w:rsidR="00620563" w:rsidRPr="00CB3970">
        <w:rPr>
          <w:rFonts w:cs="Times New Roman"/>
          <w:lang w:val="en-US"/>
        </w:rPr>
        <w:t>3.1.</w:t>
      </w:r>
      <w:r w:rsidRPr="00CB3970">
        <w:rPr>
          <w:rFonts w:cs="Times New Roman"/>
        </w:rPr>
        <w:t xml:space="preserve"> </w:t>
      </w:r>
      <w:r w:rsidRPr="00CB3970">
        <w:rPr>
          <w:rFonts w:cs="Times New Roman"/>
          <w:lang w:val="en-US"/>
        </w:rPr>
        <w:t>Phương pháp thực hiện Hash Table</w:t>
      </w:r>
    </w:p>
    <w:p w14:paraId="2784177C" w14:textId="1F1CC8CD" w:rsidR="00E22331" w:rsidRPr="00CB3970" w:rsidRDefault="00E22331" w:rsidP="002E2137">
      <w:pPr>
        <w:ind w:firstLine="567"/>
        <w:jc w:val="both"/>
        <w:rPr>
          <w:rFonts w:cs="Times New Roman"/>
          <w:lang w:val="en-US"/>
        </w:rPr>
      </w:pPr>
      <w:r w:rsidRPr="00CB3970">
        <w:rPr>
          <w:rFonts w:cs="Times New Roman"/>
          <w:b/>
          <w:bCs/>
          <w:lang w:val="en-US"/>
        </w:rPr>
        <w:t>Cấu trúc lớp HashNode:</w:t>
      </w:r>
      <w:r w:rsidRPr="00CB3970">
        <w:rPr>
          <w:rFonts w:cs="Times New Roman"/>
          <w:lang w:val="en-US"/>
        </w:rPr>
        <w:t xml:space="preserve"> Đại diện cho một mục từ trong từ điển. Lưu từ khóa và định nghĩa của từ và con trỏ trỏ đến phần tử tiếp theo trong danh sách liên kết.</w:t>
      </w:r>
    </w:p>
    <w:p w14:paraId="56080A2D" w14:textId="77777777" w:rsidR="00982C35" w:rsidRPr="00CB3970" w:rsidRDefault="00982C35" w:rsidP="002E2137">
      <w:pPr>
        <w:jc w:val="both"/>
        <w:rPr>
          <w:rFonts w:cs="Times New Roman"/>
          <w:lang w:val="en-US"/>
        </w:rPr>
      </w:pPr>
    </w:p>
    <w:p w14:paraId="451E7702" w14:textId="5B581EE4" w:rsidR="00E22331" w:rsidRPr="00CB3970" w:rsidRDefault="00E22331" w:rsidP="002E2137">
      <w:pPr>
        <w:ind w:firstLine="567"/>
        <w:jc w:val="both"/>
        <w:rPr>
          <w:rFonts w:cs="Times New Roman"/>
          <w:lang w:val="en-US"/>
        </w:rPr>
      </w:pPr>
      <w:r w:rsidRPr="00CB3970">
        <w:rPr>
          <w:rFonts w:cs="Times New Roman"/>
          <w:b/>
          <w:bCs/>
          <w:lang w:val="en-US"/>
        </w:rPr>
        <w:t>Cấu trúc lớp HashTable</w:t>
      </w:r>
      <w:r w:rsidRPr="00CB3970">
        <w:rPr>
          <w:rFonts w:cs="Times New Roman"/>
          <w:lang w:val="en-US"/>
        </w:rPr>
        <w:t>: Quản lý từ điển qua bảng băm. Thành phần gồm mảng con trỏ HashNode(chứa danh sách liên kết) nhằm để giải quyết xung đột theo phương pháp Separate Chaining.</w:t>
      </w:r>
    </w:p>
    <w:p w14:paraId="09C7521E" w14:textId="01487B1F" w:rsidR="00E22331" w:rsidRPr="00CB3970" w:rsidRDefault="00E22331" w:rsidP="002E2137">
      <w:pPr>
        <w:jc w:val="both"/>
        <w:rPr>
          <w:rFonts w:cs="Times New Roman"/>
          <w:lang w:val="en-US"/>
        </w:rPr>
      </w:pPr>
      <w:r w:rsidRPr="00CB3970">
        <w:rPr>
          <w:rFonts w:cs="Times New Roman"/>
          <w:lang w:val="en-US"/>
        </w:rPr>
        <w:tab/>
      </w:r>
      <w:r w:rsidRPr="00CB3970">
        <w:rPr>
          <w:rFonts w:cs="Times New Roman"/>
          <w:lang w:val="en-US"/>
        </w:rPr>
        <w:tab/>
      </w:r>
    </w:p>
    <w:p w14:paraId="1A57549C" w14:textId="338852BD" w:rsidR="00671E7F" w:rsidRPr="00CB3970" w:rsidRDefault="00671E7F" w:rsidP="002E2137">
      <w:pPr>
        <w:ind w:left="567"/>
        <w:jc w:val="both"/>
        <w:rPr>
          <w:rFonts w:cs="Times New Roman"/>
          <w:lang w:val="en-US"/>
        </w:rPr>
      </w:pPr>
      <w:r w:rsidRPr="00CB3970">
        <w:rPr>
          <w:rFonts w:cs="Times New Roman"/>
          <w:b/>
          <w:bCs/>
          <w:lang w:val="en-US"/>
        </w:rPr>
        <w:t xml:space="preserve">Hàm băm: </w:t>
      </w:r>
      <w:r w:rsidR="00E22331" w:rsidRPr="00CB3970">
        <w:rPr>
          <w:rFonts w:cs="Times New Roman"/>
          <w:lang w:val="en-US"/>
        </w:rPr>
        <w:t>S</w:t>
      </w:r>
      <w:r w:rsidRPr="00CB3970">
        <w:rPr>
          <w:rFonts w:cs="Times New Roman"/>
          <w:lang w:val="en-US"/>
        </w:rPr>
        <w:t>ử dụng băm đa thức (</w:t>
      </w:r>
      <w:r w:rsidRPr="00CB3970">
        <w:rPr>
          <w:rFonts w:cs="Times New Roman"/>
        </w:rPr>
        <w:t>Polynomial Rolling Hash</w:t>
      </w:r>
      <w:r w:rsidRPr="00CB3970">
        <w:rPr>
          <w:rFonts w:cs="Times New Roman"/>
          <w:lang w:val="en-US"/>
        </w:rPr>
        <w:t>)</w:t>
      </w:r>
    </w:p>
    <w:p w14:paraId="05E007BE" w14:textId="40F33138" w:rsidR="00054C24" w:rsidRPr="00CB3970" w:rsidRDefault="00D64F29" w:rsidP="002E2137">
      <w:pPr>
        <w:ind w:left="567"/>
        <w:jc w:val="both"/>
        <w:rPr>
          <w:rFonts w:cs="Times New Roman"/>
          <w:lang w:val="en-US"/>
        </w:rPr>
      </w:pPr>
      <w:r w:rsidRPr="00CB3970">
        <w:rPr>
          <w:rFonts w:cs="Times New Roman"/>
        </w:rPr>
        <w:t>Polynomial Rolling Hash</w:t>
      </w:r>
      <w:r w:rsidRPr="00CB3970">
        <w:rPr>
          <w:rFonts w:cs="Times New Roman"/>
          <w:lang w:val="en-US"/>
        </w:rPr>
        <w:t xml:space="preserve"> là một trong những kỹ thuật băm phổ biến được sử dụng trong từ điển và xử lý chuỗi. Trong đó: g là một số nguyên cơ sở(thường là số nguyên nhỏ 31,33 hoặc 57) và M là kích thước bảng băm.</w:t>
      </w:r>
    </w:p>
    <w:p w14:paraId="7E95A8BC" w14:textId="0F0626DC" w:rsidR="00054C24" w:rsidRPr="00CB3970" w:rsidRDefault="00D64F29" w:rsidP="002E2137">
      <w:pPr>
        <w:jc w:val="both"/>
        <w:rPr>
          <w:rFonts w:cs="Times New Roman"/>
        </w:rPr>
      </w:pPr>
      <w:r w:rsidRPr="00CB3970">
        <w:rPr>
          <w:rFonts w:cs="Times New Roman"/>
          <w:noProof/>
        </w:rPr>
        <w:drawing>
          <wp:inline distT="0" distB="0" distL="0" distR="0" wp14:anchorId="7A0D6E3B" wp14:editId="462F1077">
            <wp:extent cx="5722620" cy="1430656"/>
            <wp:effectExtent l="0" t="0" r="0" b="0"/>
            <wp:docPr id="107388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0188" name=""/>
                    <pic:cNvPicPr/>
                  </pic:nvPicPr>
                  <pic:blipFill>
                    <a:blip r:embed="rId30"/>
                    <a:stretch>
                      <a:fillRect/>
                    </a:stretch>
                  </pic:blipFill>
                  <pic:spPr>
                    <a:xfrm>
                      <a:off x="0" y="0"/>
                      <a:ext cx="5723512" cy="1430879"/>
                    </a:xfrm>
                    <a:prstGeom prst="rect">
                      <a:avLst/>
                    </a:prstGeom>
                  </pic:spPr>
                </pic:pic>
              </a:graphicData>
            </a:graphic>
          </wp:inline>
        </w:drawing>
      </w:r>
    </w:p>
    <w:p w14:paraId="0E836A2B" w14:textId="4BD31AA5" w:rsidR="00D64F29" w:rsidRPr="00CB3970" w:rsidRDefault="00000000" w:rsidP="002E2137">
      <w:pPr>
        <w:pStyle w:val="Caption"/>
        <w:jc w:val="both"/>
        <w:rPr>
          <w:rFonts w:ascii="Times New Roman" w:hAnsi="Times New Roman" w:cs="Times New Roman"/>
          <w:sz w:val="26"/>
          <w:lang w:val="en-US"/>
        </w:rPr>
      </w:pPr>
      <w:r w:rsidRPr="00CB3970">
        <w:rPr>
          <w:rFonts w:ascii="Times New Roman" w:hAnsi="Times New Roman" w:cs="Times New Roman"/>
          <w:sz w:val="26"/>
        </w:rPr>
        <w:t xml:space="preserve">Hình </w:t>
      </w:r>
      <w:r w:rsidRPr="00CB3970">
        <w:rPr>
          <w:rFonts w:ascii="Times New Roman" w:hAnsi="Times New Roman" w:cs="Times New Roman"/>
          <w:sz w:val="26"/>
        </w:rPr>
        <w:fldChar w:fldCharType="begin"/>
      </w:r>
      <w:r w:rsidRPr="00CB3970">
        <w:rPr>
          <w:rFonts w:ascii="Times New Roman" w:hAnsi="Times New Roman" w:cs="Times New Roman"/>
          <w:sz w:val="26"/>
        </w:rPr>
        <w:instrText xml:space="preserve"> SEQ Hình \* ARABIC </w:instrText>
      </w:r>
      <w:r w:rsidRPr="00CB3970">
        <w:rPr>
          <w:rFonts w:ascii="Times New Roman" w:hAnsi="Times New Roman" w:cs="Times New Roman"/>
          <w:sz w:val="26"/>
        </w:rPr>
        <w:fldChar w:fldCharType="separate"/>
      </w:r>
      <w:r w:rsidR="001C6E91" w:rsidRPr="00CB3970">
        <w:rPr>
          <w:rFonts w:ascii="Times New Roman" w:hAnsi="Times New Roman" w:cs="Times New Roman"/>
          <w:noProof/>
          <w:sz w:val="26"/>
        </w:rPr>
        <w:t>29</w:t>
      </w:r>
      <w:r w:rsidRPr="00CB3970">
        <w:rPr>
          <w:rFonts w:ascii="Times New Roman" w:hAnsi="Times New Roman" w:cs="Times New Roman"/>
          <w:sz w:val="26"/>
        </w:rPr>
        <w:fldChar w:fldCharType="end"/>
      </w:r>
      <w:bookmarkStart w:id="30" w:name="_Toc9306"/>
      <w:r w:rsidRPr="00CB3970">
        <w:rPr>
          <w:rFonts w:ascii="Times New Roman" w:hAnsi="Times New Roman" w:cs="Times New Roman"/>
          <w:sz w:val="26"/>
          <w:lang w:val="vi-VN"/>
        </w:rPr>
        <w:t xml:space="preserve">. </w:t>
      </w:r>
      <w:r w:rsidR="00D64F29" w:rsidRPr="00CB3970">
        <w:rPr>
          <w:rFonts w:ascii="Times New Roman" w:hAnsi="Times New Roman" w:cs="Times New Roman"/>
          <w:sz w:val="26"/>
          <w:lang w:val="en-US"/>
        </w:rPr>
        <w:t xml:space="preserve">Hàm băm </w:t>
      </w:r>
      <w:bookmarkEnd w:id="30"/>
      <w:r w:rsidR="00D64F29" w:rsidRPr="00CB3970">
        <w:rPr>
          <w:rFonts w:ascii="Times New Roman" w:hAnsi="Times New Roman" w:cs="Times New Roman"/>
          <w:sz w:val="26"/>
          <w:lang w:val="en-US"/>
        </w:rPr>
        <w:t>Polynomial Rolling Hash</w:t>
      </w:r>
    </w:p>
    <w:p w14:paraId="57633AFF" w14:textId="7D7E7FD4" w:rsidR="00D64F29" w:rsidRPr="00CB3970" w:rsidRDefault="00D64F29" w:rsidP="002E2137">
      <w:pPr>
        <w:ind w:left="567"/>
        <w:jc w:val="both"/>
        <w:rPr>
          <w:rFonts w:cs="Times New Roman"/>
          <w:lang w:val="en-US"/>
        </w:rPr>
      </w:pPr>
      <w:r w:rsidRPr="00CB3970">
        <w:rPr>
          <w:rFonts w:cs="Times New Roman"/>
          <w:lang w:val="en-US"/>
        </w:rPr>
        <w:lastRenderedPageBreak/>
        <w:t>Hàm băm đa thức có thể được tính toán trong O(n), với n là độ dài của chuỗi. Hàm băm đa thức sử dụng cơ sở g khác nhau cho từng vị trí của ký tự trong chuỗi. Điều này giúp nó dễ dàng phân biệt giữa các chuỗi ký tự gần giống nhau (ví dụ: “abc” và ”cab”).</w:t>
      </w:r>
    </w:p>
    <w:p w14:paraId="4B4CCDDE" w14:textId="713A229A" w:rsidR="00D64F29" w:rsidRPr="00CB3970" w:rsidRDefault="00D64F29" w:rsidP="002E2137">
      <w:pPr>
        <w:ind w:left="567"/>
        <w:jc w:val="both"/>
        <w:rPr>
          <w:rFonts w:cs="Times New Roman"/>
          <w:lang w:val="en-US"/>
        </w:rPr>
      </w:pPr>
      <w:r w:rsidRPr="00CB3970">
        <w:rPr>
          <w:rFonts w:cs="Times New Roman"/>
          <w:lang w:val="en-US"/>
        </w:rPr>
        <w:t>Chọn g là số nguyên tố làm tăng tính chất toán học của hàm băm, giảm khả năng va chạm. Trong thực tế, số lượng từ điển trong tiếng Anh lớn nhưng vẫn ít hơn rất nhiều so với số giá trị có thể tạo ra bởi hàm băm đa thức. Điều này giúp phân phối từ khóa tốt hơn và giảm va chạm</w:t>
      </w:r>
      <w:r w:rsidR="0017330B" w:rsidRPr="00CB3970">
        <w:rPr>
          <w:rFonts w:cs="Times New Roman"/>
          <w:lang w:val="en-US"/>
        </w:rPr>
        <w:t>.</w:t>
      </w:r>
    </w:p>
    <w:p w14:paraId="26EA0474" w14:textId="77777777" w:rsidR="00E22331" w:rsidRPr="00CB3970" w:rsidRDefault="00E22331" w:rsidP="002E2137">
      <w:pPr>
        <w:ind w:left="1134"/>
        <w:jc w:val="both"/>
        <w:rPr>
          <w:rFonts w:cs="Times New Roman"/>
          <w:lang w:val="en-US"/>
        </w:rPr>
      </w:pPr>
    </w:p>
    <w:p w14:paraId="001D23C2" w14:textId="436289AA" w:rsidR="009C4176" w:rsidRPr="00CB3970" w:rsidRDefault="009C4176" w:rsidP="002E2137">
      <w:pPr>
        <w:pStyle w:val="Heading4"/>
        <w:jc w:val="both"/>
        <w:rPr>
          <w:rFonts w:cs="Times New Roman"/>
          <w:lang w:val="en-US"/>
        </w:rPr>
      </w:pPr>
      <w:r w:rsidRPr="00CB3970">
        <w:rPr>
          <w:rFonts w:cs="Times New Roman"/>
        </w:rPr>
        <w:t>4.</w:t>
      </w:r>
      <w:r w:rsidRPr="00CB3970">
        <w:rPr>
          <w:rFonts w:cs="Times New Roman"/>
          <w:lang w:val="en-US"/>
        </w:rPr>
        <w:t>3</w:t>
      </w:r>
      <w:r w:rsidRPr="00CB3970">
        <w:rPr>
          <w:rFonts w:cs="Times New Roman"/>
        </w:rPr>
        <w:t>.</w:t>
      </w:r>
      <w:r w:rsidR="00947FCC" w:rsidRPr="00CB3970">
        <w:rPr>
          <w:rFonts w:cs="Times New Roman"/>
          <w:lang w:val="en-US"/>
        </w:rPr>
        <w:t>2</w:t>
      </w:r>
      <w:r w:rsidRPr="00CB3970">
        <w:rPr>
          <w:rFonts w:cs="Times New Roman"/>
        </w:rPr>
        <w:t xml:space="preserve">. </w:t>
      </w:r>
      <w:r w:rsidRPr="00CB3970">
        <w:rPr>
          <w:rFonts w:cs="Times New Roman"/>
          <w:lang w:val="en-US"/>
        </w:rPr>
        <w:t>Phương pháp thực hiện Trie</w:t>
      </w:r>
    </w:p>
    <w:p w14:paraId="27FD8025" w14:textId="6E8C2942" w:rsidR="009C4176" w:rsidRPr="00CB3970" w:rsidRDefault="009C4176" w:rsidP="002E2137">
      <w:pPr>
        <w:jc w:val="both"/>
        <w:rPr>
          <w:rFonts w:cs="Times New Roman"/>
          <w:lang w:val="en-US"/>
        </w:rPr>
      </w:pPr>
      <w:r w:rsidRPr="00CB3970">
        <w:rPr>
          <w:rFonts w:cs="Times New Roman"/>
          <w:lang w:val="en-US"/>
        </w:rPr>
        <w:tab/>
      </w:r>
      <w:r w:rsidRPr="00CB3970">
        <w:rPr>
          <w:rFonts w:cs="Times New Roman"/>
          <w:b/>
          <w:bCs/>
          <w:lang w:val="en-US"/>
        </w:rPr>
        <w:t>Cấu trúc lớp TrieNode:</w:t>
      </w:r>
      <w:r w:rsidRPr="00CB3970">
        <w:rPr>
          <w:rFonts w:cs="Times New Roman"/>
          <w:lang w:val="en-US"/>
        </w:rPr>
        <w:t xml:space="preserve"> Đại diện cho một nút trong cây Trie. Các thành phần bao gồm biến string def dùng để lưu nghĩa của từ(nếu nút là từ kết thúc), biến int value nhằm đếm số lượng từ trong Trie(mục đích cũng là đánh dấu nút là từ kết thúc), mảng con trỏ, mỗi phần tử trỏ đến một nút con tương ứng với ký tự từ ‘a’ đến ‘z’ và node_char dùng để lưu ký tự tại nút.</w:t>
      </w:r>
    </w:p>
    <w:p w14:paraId="56CE950A" w14:textId="61B16C14" w:rsidR="009C4176" w:rsidRPr="00CB3970" w:rsidRDefault="009C4176" w:rsidP="002E2137">
      <w:pPr>
        <w:jc w:val="both"/>
        <w:rPr>
          <w:rFonts w:cs="Times New Roman"/>
          <w:lang w:val="en-US"/>
        </w:rPr>
      </w:pPr>
      <w:r w:rsidRPr="00CB3970">
        <w:rPr>
          <w:rFonts w:cs="Times New Roman"/>
          <w:lang w:val="en-US"/>
        </w:rPr>
        <w:tab/>
      </w:r>
      <w:r w:rsidRPr="00CB3970">
        <w:rPr>
          <w:rFonts w:cs="Times New Roman"/>
          <w:b/>
          <w:bCs/>
          <w:lang w:val="en-US"/>
        </w:rPr>
        <w:t>Cấu trúc lớp Trie:</w:t>
      </w:r>
      <w:r w:rsidRPr="00CB3970">
        <w:rPr>
          <w:rFonts w:cs="Times New Roman"/>
          <w:lang w:val="en-US"/>
        </w:rPr>
        <w:t xml:space="preserve"> Thực hiện các chức năng cơ bản của một cây tiền tố(Trie) nhằm hỗ trợ việc gợi ý từ và chỉnh sửa từ sai chính tả. Cấu trúc bao gồm một điểm gốc của cây, là một con trỏ TrieNode.</w:t>
      </w:r>
    </w:p>
    <w:p w14:paraId="56152380" w14:textId="324A9588" w:rsidR="009C4176" w:rsidRPr="00CB3970" w:rsidRDefault="009C4176" w:rsidP="002E2137">
      <w:pPr>
        <w:jc w:val="both"/>
        <w:rPr>
          <w:rFonts w:cs="Times New Roman"/>
          <w:lang w:val="en-US"/>
        </w:rPr>
      </w:pPr>
      <w:r w:rsidRPr="00CB3970">
        <w:rPr>
          <w:rFonts w:cs="Times New Roman"/>
          <w:lang w:val="en-US"/>
        </w:rPr>
        <w:tab/>
      </w:r>
      <w:r w:rsidRPr="00CB3970">
        <w:rPr>
          <w:rFonts w:cs="Times New Roman"/>
          <w:b/>
          <w:bCs/>
          <w:lang w:val="en-US"/>
        </w:rPr>
        <w:t>Cấu trúc của việc gợi ý từ và chỉnh sửa từ sai chính tả:</w:t>
      </w:r>
      <w:r w:rsidRPr="00CB3970">
        <w:rPr>
          <w:rFonts w:cs="Times New Roman"/>
          <w:lang w:val="en-US"/>
        </w:rPr>
        <w:t xml:space="preserve"> Tìm các từ bắt đầu bằng một tiền tố cho trước sau đó duyệt cây và in ra các từ có thể là từ muốn tìm bắt đầu từ một nút.</w:t>
      </w:r>
      <w:r w:rsidR="00925BE9" w:rsidRPr="00CB3970">
        <w:rPr>
          <w:rFonts w:cs="Times New Roman"/>
          <w:lang w:val="en-US"/>
        </w:rPr>
        <w:t xml:space="preserve">Việc tìm kiếm một tiền tố có độ dài P trong Trie sẽ có độ phức tạp là O(P). Vì cần duyệt qua tất cả ký tự trong tiền tố để tìm nút cuối cùng của tiền tố trong Trie. Sau đó muốn thu thập được K từ có chung tiền tố với từ này. Ta phải duyệt qua các nhánh trong Trie bắt đầu từ  nút tiền tố bằng DFS hoặc BFS. Độ phức tạp của việc thu thập tất cả các từ có tiền tố sẽ phụ thuộc vào số lượng từ K cần tìm và độ dài của các từ. Nếu mỗi từ có độ dài trung bình là L, thì độ phức tạp của việc thu thập từ sẽ là O(K </w:t>
      </w:r>
      <w:r w:rsidR="00F56BE2" w:rsidRPr="00CB3970">
        <w:rPr>
          <w:rFonts w:cs="Times New Roman"/>
          <w:lang w:val="en-US"/>
        </w:rPr>
        <w:t>*</w:t>
      </w:r>
      <w:r w:rsidR="00925BE9" w:rsidRPr="00CB3970">
        <w:rPr>
          <w:rFonts w:cs="Times New Roman"/>
          <w:lang w:val="en-US"/>
        </w:rPr>
        <w:t xml:space="preserve">L). Vậy tổng độ phức tạp của việc gợi ý từ sẽ là O(P +K </w:t>
      </w:r>
      <w:r w:rsidR="00F56BE2" w:rsidRPr="00CB3970">
        <w:rPr>
          <w:rFonts w:cs="Times New Roman"/>
          <w:lang w:val="en-US"/>
        </w:rPr>
        <w:t>*</w:t>
      </w:r>
      <w:r w:rsidR="00925BE9" w:rsidRPr="00CB3970">
        <w:rPr>
          <w:rFonts w:cs="Times New Roman"/>
          <w:lang w:val="en-US"/>
        </w:rPr>
        <w:t xml:space="preserve"> L ).</w:t>
      </w:r>
    </w:p>
    <w:p w14:paraId="2EB8FDDB" w14:textId="547B3294" w:rsidR="00947FCC" w:rsidRPr="00CB3970" w:rsidRDefault="00947FCC" w:rsidP="002E2137">
      <w:pPr>
        <w:pStyle w:val="Heading4"/>
        <w:jc w:val="both"/>
        <w:rPr>
          <w:rFonts w:cs="Times New Roman"/>
          <w:lang w:val="en-US"/>
        </w:rPr>
      </w:pPr>
      <w:r w:rsidRPr="00CB3970">
        <w:rPr>
          <w:rFonts w:cs="Times New Roman"/>
        </w:rPr>
        <w:t>4.</w:t>
      </w:r>
      <w:r w:rsidRPr="00CB3970">
        <w:rPr>
          <w:rFonts w:cs="Times New Roman"/>
          <w:lang w:val="en-US"/>
        </w:rPr>
        <w:t>3</w:t>
      </w:r>
      <w:r w:rsidRPr="00CB3970">
        <w:rPr>
          <w:rFonts w:cs="Times New Roman"/>
        </w:rPr>
        <w:t>.</w:t>
      </w:r>
      <w:r w:rsidRPr="00CB3970">
        <w:rPr>
          <w:rFonts w:cs="Times New Roman"/>
          <w:lang w:val="en-US"/>
        </w:rPr>
        <w:t>3</w:t>
      </w:r>
      <w:r w:rsidRPr="00CB3970">
        <w:rPr>
          <w:rFonts w:cs="Times New Roman"/>
        </w:rPr>
        <w:t xml:space="preserve">. </w:t>
      </w:r>
      <w:r w:rsidRPr="00CB3970">
        <w:rPr>
          <w:rFonts w:cs="Times New Roman"/>
          <w:lang w:val="en-US"/>
        </w:rPr>
        <w:t>Phương pháp thực hiện Linked List</w:t>
      </w:r>
    </w:p>
    <w:p w14:paraId="343F9183" w14:textId="630AEDDA" w:rsidR="00947FCC" w:rsidRPr="00CB3970" w:rsidRDefault="00947FCC" w:rsidP="002E2137">
      <w:pPr>
        <w:jc w:val="both"/>
        <w:rPr>
          <w:rFonts w:cs="Times New Roman"/>
          <w:lang w:val="en-US"/>
        </w:rPr>
      </w:pPr>
      <w:r w:rsidRPr="00CB3970">
        <w:rPr>
          <w:rFonts w:cs="Times New Roman"/>
          <w:lang w:val="en-US"/>
        </w:rPr>
        <w:tab/>
      </w:r>
      <w:r w:rsidRPr="00CB3970">
        <w:rPr>
          <w:rFonts w:cs="Times New Roman"/>
          <w:b/>
          <w:bCs/>
          <w:lang w:val="en-US"/>
        </w:rPr>
        <w:t>Cấu trúc lớp Node:</w:t>
      </w:r>
      <w:r w:rsidRPr="00CB3970">
        <w:rPr>
          <w:rFonts w:cs="Times New Roman"/>
          <w:lang w:val="en-US"/>
        </w:rPr>
        <w:t xml:space="preserve"> Đại diện cho một nút trong Linked List. Lưu dữ liệu data và con trỏ trỏ đến nút tiếp theo.</w:t>
      </w:r>
    </w:p>
    <w:p w14:paraId="1F93515C" w14:textId="3553BB68" w:rsidR="00947FCC" w:rsidRPr="00CB3970" w:rsidRDefault="00947FCC" w:rsidP="002E2137">
      <w:pPr>
        <w:jc w:val="both"/>
        <w:rPr>
          <w:rFonts w:cs="Times New Roman"/>
          <w:lang w:val="en-US"/>
        </w:rPr>
      </w:pPr>
      <w:r w:rsidRPr="00CB3970">
        <w:rPr>
          <w:rFonts w:cs="Times New Roman"/>
          <w:lang w:val="en-US"/>
        </w:rPr>
        <w:lastRenderedPageBreak/>
        <w:tab/>
      </w:r>
      <w:r w:rsidRPr="00CB3970">
        <w:rPr>
          <w:rFonts w:cs="Times New Roman"/>
          <w:b/>
          <w:bCs/>
          <w:lang w:val="en-US"/>
        </w:rPr>
        <w:t>Cấu trúc lớp Linked List:</w:t>
      </w:r>
      <w:r w:rsidRPr="00CB3970">
        <w:rPr>
          <w:rFonts w:cs="Times New Roman"/>
          <w:lang w:val="en-US"/>
        </w:rPr>
        <w:t xml:space="preserve"> Dùng để thực hiện chức năng Bookmark trong phần mềm. Mỗi khi người dùng thêm một mục đánh dấu mới, mục đó được chèn vào cuối danh sách và ghi vào file.</w:t>
      </w:r>
    </w:p>
    <w:p w14:paraId="1AC22A1C" w14:textId="0AA54D88" w:rsidR="00CC522E" w:rsidRPr="00CB3970" w:rsidRDefault="00CC522E" w:rsidP="002E2137">
      <w:pPr>
        <w:pStyle w:val="Heading4"/>
        <w:jc w:val="both"/>
        <w:rPr>
          <w:rFonts w:cs="Times New Roman"/>
          <w:lang w:val="en-US"/>
        </w:rPr>
      </w:pPr>
      <w:r w:rsidRPr="00CB3970">
        <w:rPr>
          <w:rFonts w:cs="Times New Roman"/>
        </w:rPr>
        <w:t>4.</w:t>
      </w:r>
      <w:r w:rsidRPr="00CB3970">
        <w:rPr>
          <w:rFonts w:cs="Times New Roman"/>
          <w:lang w:val="en-US"/>
        </w:rPr>
        <w:t>3</w:t>
      </w:r>
      <w:r w:rsidRPr="00CB3970">
        <w:rPr>
          <w:rFonts w:cs="Times New Roman"/>
        </w:rPr>
        <w:t>.</w:t>
      </w:r>
      <w:r w:rsidRPr="00CB3970">
        <w:rPr>
          <w:rFonts w:cs="Times New Roman"/>
          <w:lang w:val="en-US"/>
        </w:rPr>
        <w:t>4</w:t>
      </w:r>
      <w:r w:rsidRPr="00CB3970">
        <w:rPr>
          <w:rFonts w:cs="Times New Roman"/>
        </w:rPr>
        <w:t xml:space="preserve">. </w:t>
      </w:r>
      <w:r w:rsidRPr="00CB3970">
        <w:rPr>
          <w:rFonts w:cs="Times New Roman"/>
          <w:lang w:val="en-US"/>
        </w:rPr>
        <w:t>Phương pháp thực hiện UI</w:t>
      </w:r>
      <w:r w:rsidR="00BE7AE9" w:rsidRPr="00CB3970">
        <w:rPr>
          <w:rFonts w:cs="Times New Roman"/>
          <w:lang w:val="en-US"/>
        </w:rPr>
        <w:t xml:space="preserve"> </w:t>
      </w:r>
      <w:r w:rsidRPr="00CB3970">
        <w:rPr>
          <w:rFonts w:cs="Times New Roman"/>
          <w:lang w:val="en-US"/>
        </w:rPr>
        <w:t>(User Interface)</w:t>
      </w:r>
    </w:p>
    <w:p w14:paraId="7A101673" w14:textId="1E274190" w:rsidR="00CC522E" w:rsidRPr="00CB3970" w:rsidRDefault="00CC522E" w:rsidP="002E2137">
      <w:pPr>
        <w:jc w:val="both"/>
        <w:rPr>
          <w:rFonts w:cs="Times New Roman"/>
          <w:lang w:val="en-US"/>
        </w:rPr>
      </w:pPr>
      <w:r w:rsidRPr="00CB3970">
        <w:rPr>
          <w:rFonts w:cs="Times New Roman"/>
          <w:lang w:val="en-US"/>
        </w:rPr>
        <w:tab/>
      </w:r>
      <w:r w:rsidRPr="00CB3970">
        <w:rPr>
          <w:rFonts w:cs="Times New Roman"/>
          <w:b/>
          <w:bCs/>
          <w:lang w:val="en-US"/>
        </w:rPr>
        <w:t>Class UI</w:t>
      </w:r>
      <w:r w:rsidRPr="00CB3970">
        <w:rPr>
          <w:rFonts w:cs="Times New Roman"/>
          <w:lang w:val="en-US"/>
        </w:rPr>
        <w:t xml:space="preserve"> được thiết kế quản lý giao diện người dùng cho ứng dụng từ điển với các chức năng tìm kiếm, quản lý Bookmark, và điều hướng qua các màn hình. Class này sử dụng ba màn hình chính. Mỗi màn hình này hiển thị các tùy chọn và điều khiển khác nhau. Màn hình chính hiển thị các tùy chọn như tìm kiếm từ, quản lý bookmark và thoát ứng dụng. Màn hình tìm kiếm cho phép người dùng nhập từ và tìm kiếm định nghĩa từ đó. Màn hình bookmark hiển thị</w:t>
      </w:r>
      <w:r w:rsidR="001D4934" w:rsidRPr="00CB3970">
        <w:rPr>
          <w:rFonts w:cs="Times New Roman"/>
          <w:lang w:val="en-US"/>
        </w:rPr>
        <w:t xml:space="preserve"> các từ đã được lưu vào danh sách bookmarks của người dùng.</w:t>
      </w:r>
    </w:p>
    <w:p w14:paraId="7DEAEFE5" w14:textId="77777777" w:rsidR="001D4934" w:rsidRPr="00CB3970" w:rsidRDefault="001D4934" w:rsidP="00CC522E">
      <w:pPr>
        <w:rPr>
          <w:rFonts w:cs="Times New Roman"/>
          <w:lang w:val="en-US"/>
        </w:rPr>
      </w:pPr>
    </w:p>
    <w:p w14:paraId="663C4A3E" w14:textId="655CF5B1" w:rsidR="00054C24" w:rsidRPr="00CB3970" w:rsidRDefault="00000000" w:rsidP="002E2137">
      <w:pPr>
        <w:pStyle w:val="Heading3"/>
        <w:jc w:val="both"/>
        <w:rPr>
          <w:rFonts w:cs="Times New Roman"/>
          <w:lang w:val="en-US"/>
        </w:rPr>
      </w:pPr>
      <w:bookmarkStart w:id="31" w:name="_79lfm5vy18oe" w:colFirst="0" w:colLast="0"/>
      <w:bookmarkStart w:id="32" w:name="_Toc21592"/>
      <w:bookmarkStart w:id="33" w:name="_Toc31220"/>
      <w:bookmarkEnd w:id="31"/>
      <w:r w:rsidRPr="00CB3970">
        <w:rPr>
          <w:rFonts w:cs="Times New Roman"/>
        </w:rPr>
        <w:t>4.</w:t>
      </w:r>
      <w:r w:rsidRPr="00CB3970">
        <w:rPr>
          <w:rFonts w:cs="Times New Roman"/>
          <w:lang w:val="vi-VN"/>
        </w:rPr>
        <w:t>4</w:t>
      </w:r>
      <w:r w:rsidRPr="00CB3970">
        <w:rPr>
          <w:rFonts w:cs="Times New Roman"/>
        </w:rPr>
        <w:t xml:space="preserve">. </w:t>
      </w:r>
      <w:bookmarkEnd w:id="32"/>
      <w:bookmarkEnd w:id="33"/>
      <w:r w:rsidR="001D4934" w:rsidRPr="00CB3970">
        <w:rPr>
          <w:rFonts w:cs="Times New Roman"/>
          <w:lang w:val="en-US"/>
        </w:rPr>
        <w:t>Kết quả và đánh giá</w:t>
      </w:r>
    </w:p>
    <w:p w14:paraId="31F90F48" w14:textId="25D74D56" w:rsidR="00054C24" w:rsidRPr="00CB3970" w:rsidRDefault="00000000" w:rsidP="002E2137">
      <w:pPr>
        <w:pStyle w:val="Heading4"/>
        <w:jc w:val="both"/>
        <w:rPr>
          <w:rFonts w:cs="Times New Roman"/>
        </w:rPr>
      </w:pPr>
      <w:bookmarkStart w:id="34" w:name="_a5ishcqxt4b9" w:colFirst="0" w:colLast="0"/>
      <w:bookmarkStart w:id="35" w:name="_Toc11853"/>
      <w:bookmarkStart w:id="36" w:name="_Toc19623"/>
      <w:bookmarkEnd w:id="34"/>
      <w:r w:rsidRPr="00CB3970">
        <w:rPr>
          <w:rFonts w:cs="Times New Roman"/>
        </w:rPr>
        <w:t>4.</w:t>
      </w:r>
      <w:r w:rsidRPr="00CB3970">
        <w:rPr>
          <w:rFonts w:cs="Times New Roman"/>
          <w:lang w:val="vi-VN"/>
        </w:rPr>
        <w:t>4</w:t>
      </w:r>
      <w:r w:rsidRPr="00CB3970">
        <w:rPr>
          <w:rFonts w:cs="Times New Roman"/>
        </w:rPr>
        <w:t xml:space="preserve">.1. </w:t>
      </w:r>
      <w:bookmarkEnd w:id="35"/>
      <w:bookmarkEnd w:id="36"/>
      <w:r w:rsidR="00DF6943" w:rsidRPr="00CB3970">
        <w:rPr>
          <w:rFonts w:cs="Times New Roman"/>
        </w:rPr>
        <w:t>Kết quả</w:t>
      </w:r>
    </w:p>
    <w:p w14:paraId="3ACC0011" w14:textId="786E97BC" w:rsidR="00054C24" w:rsidRPr="00CB3970" w:rsidRDefault="00000000" w:rsidP="002E2137">
      <w:pPr>
        <w:jc w:val="both"/>
        <w:rPr>
          <w:rFonts w:cs="Times New Roman"/>
        </w:rPr>
      </w:pPr>
      <w:r w:rsidRPr="00CB3970">
        <w:rPr>
          <w:rFonts w:cs="Times New Roman"/>
        </w:rPr>
        <w:tab/>
      </w:r>
      <w:r w:rsidR="00DF6943" w:rsidRPr="00CB3970">
        <w:rPr>
          <w:rFonts w:cs="Times New Roman"/>
        </w:rPr>
        <w:t>Khi tra cứu từ thì sẽ hiển thị ra gợi ý cho người dùng (tính năng AutoComplete)</w:t>
      </w:r>
    </w:p>
    <w:p w14:paraId="3F2B6DE2" w14:textId="59B8A570" w:rsidR="00054C24" w:rsidRPr="00CB3970" w:rsidRDefault="008C6FB1">
      <w:pPr>
        <w:rPr>
          <w:rFonts w:cs="Times New Roman"/>
        </w:rPr>
      </w:pPr>
      <w:r w:rsidRPr="00CB3970">
        <w:rPr>
          <w:rFonts w:cs="Times New Roman"/>
          <w:noProof/>
        </w:rPr>
        <w:drawing>
          <wp:inline distT="0" distB="0" distL="0" distR="0" wp14:anchorId="1BAFB0AD" wp14:editId="3D073BED">
            <wp:extent cx="5763260" cy="2796540"/>
            <wp:effectExtent l="0" t="0" r="8890" b="3810"/>
            <wp:docPr id="108591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15904" name=""/>
                    <pic:cNvPicPr/>
                  </pic:nvPicPr>
                  <pic:blipFill>
                    <a:blip r:embed="rId31"/>
                    <a:stretch>
                      <a:fillRect/>
                    </a:stretch>
                  </pic:blipFill>
                  <pic:spPr>
                    <a:xfrm>
                      <a:off x="0" y="0"/>
                      <a:ext cx="5763260" cy="2796540"/>
                    </a:xfrm>
                    <a:prstGeom prst="rect">
                      <a:avLst/>
                    </a:prstGeom>
                  </pic:spPr>
                </pic:pic>
              </a:graphicData>
            </a:graphic>
          </wp:inline>
        </w:drawing>
      </w:r>
    </w:p>
    <w:p w14:paraId="00234B8D" w14:textId="0134C6E3" w:rsidR="00054C24" w:rsidRPr="00A50F89" w:rsidRDefault="008C6FB1" w:rsidP="00514019">
      <w:pPr>
        <w:pStyle w:val="Footer"/>
        <w:jc w:val="center"/>
        <w:rPr>
          <w:sz w:val="26"/>
          <w:szCs w:val="26"/>
        </w:rPr>
      </w:pPr>
      <w:r w:rsidRPr="00A50F89">
        <w:rPr>
          <w:sz w:val="26"/>
          <w:szCs w:val="26"/>
        </w:rPr>
        <w:t>Hình ảnh tính năng AutoComplete</w:t>
      </w:r>
    </w:p>
    <w:p w14:paraId="3788955C" w14:textId="6295F37C" w:rsidR="008C2290" w:rsidRPr="00CB3970" w:rsidRDefault="008C2290" w:rsidP="002E2137">
      <w:pPr>
        <w:jc w:val="both"/>
        <w:rPr>
          <w:rFonts w:cs="Times New Roman"/>
        </w:rPr>
      </w:pPr>
      <w:r w:rsidRPr="00CB3970">
        <w:rPr>
          <w:rFonts w:cs="Times New Roman"/>
        </w:rPr>
        <w:tab/>
        <w:t>Khi tra cứu từ nếu viết sai thì sẽ hiển thị ra gợi ý cho người dùng có thể sửa (tính năng AutoCorrect)</w:t>
      </w:r>
    </w:p>
    <w:p w14:paraId="0C74B015" w14:textId="1AD2DE1C" w:rsidR="008C2290" w:rsidRPr="00CB3970" w:rsidRDefault="008C2290" w:rsidP="008C2290">
      <w:pPr>
        <w:rPr>
          <w:rFonts w:cs="Times New Roman"/>
          <w:lang w:val="en-US"/>
        </w:rPr>
      </w:pPr>
      <w:r w:rsidRPr="00CB3970">
        <w:rPr>
          <w:rFonts w:cs="Times New Roman"/>
          <w:noProof/>
          <w:lang w:val="en-US"/>
        </w:rPr>
        <w:lastRenderedPageBreak/>
        <w:drawing>
          <wp:inline distT="0" distB="0" distL="0" distR="0" wp14:anchorId="269F8DE6" wp14:editId="566DFCE1">
            <wp:extent cx="5763260" cy="2171700"/>
            <wp:effectExtent l="0" t="0" r="8890" b="0"/>
            <wp:docPr id="47138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81096" name=""/>
                    <pic:cNvPicPr/>
                  </pic:nvPicPr>
                  <pic:blipFill>
                    <a:blip r:embed="rId32"/>
                    <a:stretch>
                      <a:fillRect/>
                    </a:stretch>
                  </pic:blipFill>
                  <pic:spPr>
                    <a:xfrm>
                      <a:off x="0" y="0"/>
                      <a:ext cx="5763260" cy="2171700"/>
                    </a:xfrm>
                    <a:prstGeom prst="rect">
                      <a:avLst/>
                    </a:prstGeom>
                  </pic:spPr>
                </pic:pic>
              </a:graphicData>
            </a:graphic>
          </wp:inline>
        </w:drawing>
      </w:r>
    </w:p>
    <w:p w14:paraId="1C838DEB" w14:textId="0083FBE3" w:rsidR="008C2290" w:rsidRPr="00514019" w:rsidRDefault="008C2290" w:rsidP="00514019">
      <w:pPr>
        <w:pStyle w:val="Footer"/>
        <w:jc w:val="center"/>
        <w:rPr>
          <w:sz w:val="26"/>
          <w:szCs w:val="26"/>
        </w:rPr>
      </w:pPr>
      <w:r w:rsidRPr="00514019">
        <w:rPr>
          <w:sz w:val="26"/>
          <w:szCs w:val="26"/>
          <w:lang w:val="en-US"/>
        </w:rPr>
        <w:t>Hình ảnh tính năng AutoCorrect</w:t>
      </w:r>
    </w:p>
    <w:p w14:paraId="273C4A4C" w14:textId="66267ADC" w:rsidR="008C2290" w:rsidRPr="00CB3970" w:rsidRDefault="00B114FC" w:rsidP="002E2137">
      <w:pPr>
        <w:jc w:val="both"/>
        <w:rPr>
          <w:rFonts w:cs="Times New Roman"/>
        </w:rPr>
      </w:pPr>
      <w:r w:rsidRPr="00CB3970">
        <w:rPr>
          <w:rFonts w:cs="Times New Roman"/>
        </w:rPr>
        <w:t>Khi tra cứu từ có trong từ điển thì nó sẽ hiển thị ra nghĩa của từ đó và nếu không thì hiển thị thông báo không có từ.</w:t>
      </w:r>
    </w:p>
    <w:p w14:paraId="7C49AE03" w14:textId="5A57E702" w:rsidR="00B114FC" w:rsidRPr="00CB3970" w:rsidRDefault="00B114FC" w:rsidP="008C2290">
      <w:pPr>
        <w:rPr>
          <w:rFonts w:cs="Times New Roman"/>
          <w:lang w:val="en-US"/>
        </w:rPr>
      </w:pPr>
      <w:r w:rsidRPr="00CB3970">
        <w:rPr>
          <w:rFonts w:cs="Times New Roman"/>
          <w:noProof/>
          <w:lang w:val="en-US"/>
        </w:rPr>
        <w:drawing>
          <wp:inline distT="0" distB="0" distL="0" distR="0" wp14:anchorId="79461D07" wp14:editId="22190122">
            <wp:extent cx="5763260" cy="2906395"/>
            <wp:effectExtent l="0" t="0" r="8890" b="8255"/>
            <wp:docPr id="198316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1297" name=""/>
                    <pic:cNvPicPr/>
                  </pic:nvPicPr>
                  <pic:blipFill>
                    <a:blip r:embed="rId33"/>
                    <a:stretch>
                      <a:fillRect/>
                    </a:stretch>
                  </pic:blipFill>
                  <pic:spPr>
                    <a:xfrm>
                      <a:off x="0" y="0"/>
                      <a:ext cx="5763260" cy="2906395"/>
                    </a:xfrm>
                    <a:prstGeom prst="rect">
                      <a:avLst/>
                    </a:prstGeom>
                  </pic:spPr>
                </pic:pic>
              </a:graphicData>
            </a:graphic>
          </wp:inline>
        </w:drawing>
      </w:r>
    </w:p>
    <w:p w14:paraId="5698D842" w14:textId="59E7BE76" w:rsidR="00B114FC" w:rsidRPr="00514019" w:rsidRDefault="00B114FC" w:rsidP="00514019">
      <w:pPr>
        <w:pStyle w:val="Footer"/>
        <w:jc w:val="center"/>
        <w:rPr>
          <w:sz w:val="26"/>
          <w:szCs w:val="26"/>
          <w:lang w:val="en-US"/>
        </w:rPr>
      </w:pPr>
      <w:r w:rsidRPr="00514019">
        <w:rPr>
          <w:sz w:val="26"/>
          <w:szCs w:val="26"/>
          <w:lang w:val="vi-VN"/>
        </w:rPr>
        <w:t xml:space="preserve"> </w:t>
      </w:r>
      <w:r w:rsidRPr="00514019">
        <w:rPr>
          <w:sz w:val="26"/>
          <w:szCs w:val="26"/>
          <w:lang w:val="en-US"/>
        </w:rPr>
        <w:t>Hình ảnh tra từ</w:t>
      </w:r>
    </w:p>
    <w:p w14:paraId="6D4FFCA7" w14:textId="5FE625FA" w:rsidR="00B114FC" w:rsidRPr="00CB3970" w:rsidRDefault="00B114FC" w:rsidP="00B114FC">
      <w:pPr>
        <w:rPr>
          <w:rFonts w:cs="Times New Roman"/>
          <w:lang w:val="en-US"/>
        </w:rPr>
      </w:pPr>
      <w:r w:rsidRPr="00CB3970">
        <w:rPr>
          <w:rFonts w:cs="Times New Roman"/>
          <w:noProof/>
          <w:lang w:val="en-US"/>
        </w:rPr>
        <w:lastRenderedPageBreak/>
        <w:drawing>
          <wp:inline distT="0" distB="0" distL="0" distR="0" wp14:anchorId="1B4BDE82" wp14:editId="305EF971">
            <wp:extent cx="5763260" cy="2748915"/>
            <wp:effectExtent l="0" t="0" r="8890" b="0"/>
            <wp:docPr id="46836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67423" name=""/>
                    <pic:cNvPicPr/>
                  </pic:nvPicPr>
                  <pic:blipFill>
                    <a:blip r:embed="rId34"/>
                    <a:stretch>
                      <a:fillRect/>
                    </a:stretch>
                  </pic:blipFill>
                  <pic:spPr>
                    <a:xfrm>
                      <a:off x="0" y="0"/>
                      <a:ext cx="5763260" cy="2748915"/>
                    </a:xfrm>
                    <a:prstGeom prst="rect">
                      <a:avLst/>
                    </a:prstGeom>
                  </pic:spPr>
                </pic:pic>
              </a:graphicData>
            </a:graphic>
          </wp:inline>
        </w:drawing>
      </w:r>
    </w:p>
    <w:p w14:paraId="3719FF98" w14:textId="1AA10A28" w:rsidR="00B114FC" w:rsidRPr="00514019" w:rsidRDefault="00B114FC" w:rsidP="00A50F89">
      <w:pPr>
        <w:pStyle w:val="Footer"/>
        <w:jc w:val="center"/>
        <w:rPr>
          <w:sz w:val="26"/>
          <w:szCs w:val="26"/>
          <w:lang w:val="en-US"/>
        </w:rPr>
      </w:pPr>
      <w:r w:rsidRPr="00514019">
        <w:rPr>
          <w:sz w:val="26"/>
          <w:szCs w:val="26"/>
          <w:lang w:val="en-US"/>
        </w:rPr>
        <w:t>Hình ảnh tra từ</w:t>
      </w:r>
    </w:p>
    <w:p w14:paraId="1CA9BF3B" w14:textId="181E97F3" w:rsidR="00B114FC" w:rsidRPr="00CB3970" w:rsidRDefault="00053D88" w:rsidP="002E2137">
      <w:pPr>
        <w:jc w:val="both"/>
        <w:rPr>
          <w:rFonts w:cs="Times New Roman"/>
          <w:lang w:val="en-US"/>
        </w:rPr>
      </w:pPr>
      <w:r w:rsidRPr="00CB3970">
        <w:rPr>
          <w:rFonts w:cs="Times New Roman"/>
          <w:lang w:val="en-US"/>
        </w:rPr>
        <w:t>Khi muốn thêm từ vào danh sách bookmark nếu từ chưa xuất hiện trong bookmark thì sẽ thông báo được thêm vào, ngược lại sẽ thông báo từ đã xuất hiện.</w:t>
      </w:r>
    </w:p>
    <w:p w14:paraId="6CEC2AE7" w14:textId="74677BB5" w:rsidR="00053D88" w:rsidRPr="00CB3970" w:rsidRDefault="00053D88" w:rsidP="00B114FC">
      <w:pPr>
        <w:rPr>
          <w:rFonts w:cs="Times New Roman"/>
          <w:lang w:val="en-US"/>
        </w:rPr>
      </w:pPr>
      <w:r w:rsidRPr="00CB3970">
        <w:rPr>
          <w:rFonts w:cs="Times New Roman"/>
          <w:noProof/>
          <w:lang w:val="en-US"/>
        </w:rPr>
        <w:drawing>
          <wp:inline distT="0" distB="0" distL="0" distR="0" wp14:anchorId="4101C3F1" wp14:editId="095EE25C">
            <wp:extent cx="5763260" cy="3317875"/>
            <wp:effectExtent l="0" t="0" r="8890" b="0"/>
            <wp:docPr id="192109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94056" name=""/>
                    <pic:cNvPicPr/>
                  </pic:nvPicPr>
                  <pic:blipFill>
                    <a:blip r:embed="rId35"/>
                    <a:stretch>
                      <a:fillRect/>
                    </a:stretch>
                  </pic:blipFill>
                  <pic:spPr>
                    <a:xfrm>
                      <a:off x="0" y="0"/>
                      <a:ext cx="5763260" cy="3317875"/>
                    </a:xfrm>
                    <a:prstGeom prst="rect">
                      <a:avLst/>
                    </a:prstGeom>
                  </pic:spPr>
                </pic:pic>
              </a:graphicData>
            </a:graphic>
          </wp:inline>
        </w:drawing>
      </w:r>
    </w:p>
    <w:p w14:paraId="716DCFEC" w14:textId="2F0F5C07" w:rsidR="00053D88" w:rsidRPr="00CB3970" w:rsidRDefault="00053D88" w:rsidP="00053D88">
      <w:pPr>
        <w:pStyle w:val="Caption"/>
        <w:jc w:val="center"/>
        <w:rPr>
          <w:rFonts w:ascii="Times New Roman" w:hAnsi="Times New Roman" w:cs="Times New Roman"/>
          <w:sz w:val="26"/>
          <w:lang w:val="en-US"/>
        </w:rPr>
      </w:pPr>
      <w:r w:rsidRPr="00CB3970">
        <w:rPr>
          <w:rFonts w:ascii="Times New Roman" w:hAnsi="Times New Roman" w:cs="Times New Roman"/>
          <w:sz w:val="26"/>
          <w:lang w:val="en-US"/>
        </w:rPr>
        <w:t>Hình ảnh thêm từ vào bookmark</w:t>
      </w:r>
    </w:p>
    <w:p w14:paraId="73CBC26D" w14:textId="7A7D0EF8" w:rsidR="00053D88" w:rsidRPr="00CB3970" w:rsidRDefault="00053D88" w:rsidP="002E2137">
      <w:pPr>
        <w:jc w:val="both"/>
        <w:rPr>
          <w:rFonts w:cs="Times New Roman"/>
          <w:lang w:val="en-US"/>
        </w:rPr>
      </w:pPr>
      <w:r w:rsidRPr="00CB3970">
        <w:rPr>
          <w:rFonts w:cs="Times New Roman"/>
          <w:lang w:val="en-US"/>
        </w:rPr>
        <w:t>Chức năng hiển thị danh sách bookmark của ứng dụng.</w:t>
      </w:r>
    </w:p>
    <w:p w14:paraId="5EDFE31E" w14:textId="56B776A8" w:rsidR="00053D88" w:rsidRPr="00CB3970" w:rsidRDefault="00053D88" w:rsidP="00B114FC">
      <w:pPr>
        <w:rPr>
          <w:rFonts w:cs="Times New Roman"/>
          <w:lang w:val="en-US"/>
        </w:rPr>
      </w:pPr>
      <w:r w:rsidRPr="00CB3970">
        <w:rPr>
          <w:rFonts w:cs="Times New Roman"/>
          <w:noProof/>
          <w:lang w:val="en-US"/>
        </w:rPr>
        <w:lastRenderedPageBreak/>
        <w:drawing>
          <wp:inline distT="0" distB="0" distL="0" distR="0" wp14:anchorId="574FDDAD" wp14:editId="669F846F">
            <wp:extent cx="5763260" cy="3304540"/>
            <wp:effectExtent l="0" t="0" r="8890" b="0"/>
            <wp:docPr id="85562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1384" name=""/>
                    <pic:cNvPicPr/>
                  </pic:nvPicPr>
                  <pic:blipFill>
                    <a:blip r:embed="rId36"/>
                    <a:stretch>
                      <a:fillRect/>
                    </a:stretch>
                  </pic:blipFill>
                  <pic:spPr>
                    <a:xfrm>
                      <a:off x="0" y="0"/>
                      <a:ext cx="5763260" cy="3304540"/>
                    </a:xfrm>
                    <a:prstGeom prst="rect">
                      <a:avLst/>
                    </a:prstGeom>
                  </pic:spPr>
                </pic:pic>
              </a:graphicData>
            </a:graphic>
          </wp:inline>
        </w:drawing>
      </w:r>
    </w:p>
    <w:p w14:paraId="1D848D64" w14:textId="7B4A348F" w:rsidR="00592858" w:rsidRPr="00CB3970" w:rsidRDefault="00592858" w:rsidP="00592858">
      <w:pPr>
        <w:pStyle w:val="Caption"/>
        <w:jc w:val="center"/>
        <w:rPr>
          <w:rFonts w:ascii="Times New Roman" w:hAnsi="Times New Roman" w:cs="Times New Roman"/>
          <w:sz w:val="26"/>
          <w:lang w:val="en-US"/>
        </w:rPr>
      </w:pPr>
      <w:r w:rsidRPr="00CB3970">
        <w:rPr>
          <w:rFonts w:ascii="Times New Roman" w:hAnsi="Times New Roman" w:cs="Times New Roman"/>
          <w:sz w:val="26"/>
          <w:lang w:val="en-US"/>
        </w:rPr>
        <w:t>Hình ảnh danh sách bookmark</w:t>
      </w:r>
    </w:p>
    <w:p w14:paraId="6580E957" w14:textId="77777777" w:rsidR="00592858" w:rsidRPr="00CB3970" w:rsidRDefault="00592858" w:rsidP="00B114FC">
      <w:pPr>
        <w:rPr>
          <w:rFonts w:cs="Times New Roman"/>
          <w:lang w:val="en-US"/>
        </w:rPr>
      </w:pPr>
    </w:p>
    <w:p w14:paraId="54C42F3D" w14:textId="49B385F4" w:rsidR="00F56BE2" w:rsidRPr="00CB3970" w:rsidRDefault="00F56BE2" w:rsidP="002E2137">
      <w:pPr>
        <w:pStyle w:val="Heading4"/>
        <w:jc w:val="both"/>
        <w:rPr>
          <w:rFonts w:cs="Times New Roman"/>
          <w:lang w:val="en-US"/>
        </w:rPr>
      </w:pPr>
      <w:r w:rsidRPr="00CB3970">
        <w:rPr>
          <w:rFonts w:cs="Times New Roman"/>
        </w:rPr>
        <w:t>4.</w:t>
      </w:r>
      <w:r w:rsidRPr="00CB3970">
        <w:rPr>
          <w:rFonts w:cs="Times New Roman"/>
          <w:lang w:val="vi-VN"/>
        </w:rPr>
        <w:t>4</w:t>
      </w:r>
      <w:r w:rsidRPr="00CB3970">
        <w:rPr>
          <w:rFonts w:cs="Times New Roman"/>
        </w:rPr>
        <w:t>.</w:t>
      </w:r>
      <w:r w:rsidRPr="00CB3970">
        <w:rPr>
          <w:rFonts w:cs="Times New Roman"/>
          <w:lang w:val="en-US"/>
        </w:rPr>
        <w:t>2</w:t>
      </w:r>
      <w:r w:rsidRPr="00CB3970">
        <w:rPr>
          <w:rFonts w:cs="Times New Roman"/>
        </w:rPr>
        <w:t xml:space="preserve">. </w:t>
      </w:r>
      <w:r w:rsidRPr="00CB3970">
        <w:rPr>
          <w:rFonts w:cs="Times New Roman"/>
          <w:lang w:val="en-US"/>
        </w:rPr>
        <w:t>Đánh giá</w:t>
      </w:r>
    </w:p>
    <w:p w14:paraId="19267A3A" w14:textId="77777777" w:rsidR="00F56BE2" w:rsidRPr="00CB3970" w:rsidRDefault="00F56BE2" w:rsidP="002E2137">
      <w:pPr>
        <w:shd w:val="clear" w:color="auto" w:fill="auto"/>
        <w:spacing w:line="240" w:lineRule="auto"/>
        <w:jc w:val="both"/>
        <w:rPr>
          <w:rFonts w:cs="Times New Roman"/>
          <w:b/>
          <w:bCs/>
          <w:lang w:val="en-US"/>
        </w:rPr>
      </w:pPr>
      <w:bookmarkStart w:id="37" w:name="_1lbxx8kailit" w:colFirst="0" w:colLast="0"/>
      <w:bookmarkEnd w:id="37"/>
      <w:r w:rsidRPr="00CB3970">
        <w:rPr>
          <w:rFonts w:cs="Times New Roman"/>
          <w:b/>
          <w:bCs/>
          <w:lang w:val="en-US"/>
        </w:rPr>
        <w:t>Đánh giá giải thuật:</w:t>
      </w:r>
    </w:p>
    <w:p w14:paraId="08D437BB" w14:textId="0B3E1D3F" w:rsidR="00F56BE2" w:rsidRPr="00CB3970" w:rsidRDefault="00F56BE2" w:rsidP="002E2137">
      <w:pPr>
        <w:numPr>
          <w:ilvl w:val="0"/>
          <w:numId w:val="18"/>
        </w:numPr>
        <w:jc w:val="both"/>
        <w:rPr>
          <w:rFonts w:cs="Times New Roman"/>
        </w:rPr>
      </w:pPr>
      <w:r w:rsidRPr="00CB3970">
        <w:rPr>
          <w:rFonts w:cs="Times New Roman"/>
          <w:lang w:val="en-US"/>
        </w:rPr>
        <w:t xml:space="preserve">Cấu trúc HashTable: Được sử dụng để lưu trữ các từ và định nghĩa của chúng. Độ phức tạp của thuật toán thao tác tìm kiếm trong bảng băm là O(1) trung bình, tuy nhiên trong trường hợp xấu(đụng độ nhiều) độ phức tạp có thể là O(N). Để khắc phục thì ở đây ứng dụng đã sử hàm băm </w:t>
      </w:r>
      <w:r w:rsidRPr="00CB3970">
        <w:rPr>
          <w:rFonts w:cs="Times New Roman"/>
        </w:rPr>
        <w:t>Polynomial Rolling Hash</w:t>
      </w:r>
      <w:r w:rsidRPr="00CB3970">
        <w:rPr>
          <w:rFonts w:cs="Times New Roman"/>
          <w:lang w:val="en-US"/>
        </w:rPr>
        <w:t xml:space="preserve"> giúp phân bố các giá trị key đều tránh độ đụng độ. Nhằm tăng tốc độ tìm kiếm từ của từ điển</w:t>
      </w:r>
    </w:p>
    <w:p w14:paraId="10381D1A" w14:textId="1DACFDDC" w:rsidR="00F56BE2" w:rsidRPr="00CB3970" w:rsidRDefault="00F56BE2" w:rsidP="002E2137">
      <w:pPr>
        <w:numPr>
          <w:ilvl w:val="0"/>
          <w:numId w:val="18"/>
        </w:numPr>
        <w:jc w:val="both"/>
        <w:rPr>
          <w:rFonts w:cs="Times New Roman"/>
        </w:rPr>
      </w:pPr>
      <w:r w:rsidRPr="00CB3970">
        <w:rPr>
          <w:rFonts w:cs="Times New Roman"/>
        </w:rPr>
        <w:t xml:space="preserve">Cấu trúc Trie: Dùng cho chức năng tự động hoàn thiện từ (AutoComplete) và chức năng sửa lỗi chính tả (AutoCorrect) để gợi ý khi tra từ. Độ phức tạp tìm kiếm trong cây Trie là O(k) với k là độ dài của từ. Và độ phức tạp của việc gợi ý từ là O(P +K*L) với P là là độ dài của tiền tố cần gợi ý , K là số từ cần gợi ý và L là </w:t>
      </w:r>
      <w:r w:rsidR="006D49F2" w:rsidRPr="00CB3970">
        <w:rPr>
          <w:rFonts w:cs="Times New Roman"/>
        </w:rPr>
        <w:t>độ dài trung bình của mỗi từ.</w:t>
      </w:r>
    </w:p>
    <w:p w14:paraId="6E9E9F7D" w14:textId="728FA9EE" w:rsidR="00D55CE1" w:rsidRPr="00A50F89" w:rsidRDefault="00D55CE1" w:rsidP="002E2137">
      <w:pPr>
        <w:numPr>
          <w:ilvl w:val="0"/>
          <w:numId w:val="18"/>
        </w:numPr>
        <w:jc w:val="both"/>
        <w:rPr>
          <w:rFonts w:cs="Times New Roman"/>
        </w:rPr>
      </w:pPr>
      <w:r w:rsidRPr="00CB3970">
        <w:rPr>
          <w:rFonts w:cs="Times New Roman"/>
        </w:rPr>
        <w:t>Cấu trúc Linked List: Dùng để lưu trữ các từ vào bookmark. Độ phức tạp tìm kiếm ,in danh sách trong danh sách là O(n) với n là số lượng từ trong bookmark.</w:t>
      </w:r>
    </w:p>
    <w:p w14:paraId="71A6F555" w14:textId="77777777" w:rsidR="00A50F89" w:rsidRPr="00CB3970" w:rsidRDefault="00A50F89" w:rsidP="00A50F89">
      <w:pPr>
        <w:ind w:left="1440"/>
        <w:jc w:val="both"/>
        <w:rPr>
          <w:rFonts w:cs="Times New Roman"/>
        </w:rPr>
      </w:pPr>
    </w:p>
    <w:p w14:paraId="4D02D121" w14:textId="075CB80C" w:rsidR="00D55CE1" w:rsidRPr="00CB3970" w:rsidRDefault="00D55CE1" w:rsidP="002E2137">
      <w:pPr>
        <w:jc w:val="both"/>
        <w:rPr>
          <w:rFonts w:cs="Times New Roman"/>
          <w:b/>
          <w:bCs/>
          <w:lang w:val="en-US"/>
        </w:rPr>
      </w:pPr>
      <w:r w:rsidRPr="00CB3970">
        <w:rPr>
          <w:rFonts w:cs="Times New Roman"/>
          <w:b/>
          <w:bCs/>
          <w:lang w:val="en-US"/>
        </w:rPr>
        <w:lastRenderedPageBreak/>
        <w:t>Đánh giá cải thiện:</w:t>
      </w:r>
    </w:p>
    <w:p w14:paraId="1581D114" w14:textId="25E43AC9" w:rsidR="00D55CE1" w:rsidRPr="00CB3970" w:rsidRDefault="00D55CE1" w:rsidP="002E2137">
      <w:pPr>
        <w:numPr>
          <w:ilvl w:val="0"/>
          <w:numId w:val="18"/>
        </w:numPr>
        <w:jc w:val="both"/>
        <w:rPr>
          <w:rFonts w:cs="Times New Roman"/>
        </w:rPr>
      </w:pPr>
      <w:r w:rsidRPr="00CB3970">
        <w:rPr>
          <w:rFonts w:cs="Times New Roman"/>
          <w:lang w:val="en-US"/>
        </w:rPr>
        <w:t>Tối ưu danh sách bookmark: Ở đây sử dụng một danh sách liên kết chỉ phục vụ trong việc trong việc dữ liệu nhỏ. Nếu danh sách quá lớn thì để tối ưu hóa các thao tác tìm kiếm và xóa bookmark ta có thể sử dụng Binary Search Tree để cải thiện tìm kiếm và xóa từ O(N) xuống còn O(logN).</w:t>
      </w:r>
    </w:p>
    <w:p w14:paraId="5FA60B34" w14:textId="747BCDFD" w:rsidR="00D55CE1" w:rsidRPr="00CB3970" w:rsidRDefault="00D55CE1" w:rsidP="002E2137">
      <w:pPr>
        <w:numPr>
          <w:ilvl w:val="0"/>
          <w:numId w:val="18"/>
        </w:numPr>
        <w:jc w:val="both"/>
        <w:rPr>
          <w:rFonts w:cs="Times New Roman"/>
        </w:rPr>
      </w:pPr>
      <w:r w:rsidRPr="00CB3970">
        <w:rPr>
          <w:rFonts w:cs="Times New Roman"/>
        </w:rPr>
        <w:t>Ở phần thực hiện chức năng AutoCorrect thực tế nó chưa gợi ý từ sửa gần đúng. Có thể áp dụng thêm các thuật toán kiểm tra độ gần đúng (như khoảng cách Levenshtein,Damerau-Levenshtein) để tìm các từ “gần đúng”</w:t>
      </w:r>
      <w:r w:rsidR="005356AD" w:rsidRPr="00CB3970">
        <w:rPr>
          <w:rFonts w:cs="Times New Roman"/>
        </w:rPr>
        <w:t>. Duyệt toàn bộ Trie để tìm các từ có độ khác biệt nhỏ với từ đầu vào.</w:t>
      </w:r>
    </w:p>
    <w:p w14:paraId="57553E40" w14:textId="19B4A1B1" w:rsidR="005356AD" w:rsidRPr="00CB3970" w:rsidRDefault="005356AD" w:rsidP="002E2137">
      <w:pPr>
        <w:numPr>
          <w:ilvl w:val="0"/>
          <w:numId w:val="18"/>
        </w:numPr>
        <w:jc w:val="both"/>
        <w:rPr>
          <w:rFonts w:cs="Times New Roman"/>
        </w:rPr>
      </w:pPr>
      <w:r w:rsidRPr="00CB3970">
        <w:rPr>
          <w:rFonts w:cs="Times New Roman"/>
        </w:rPr>
        <w:t>Nếu từ điển trở nên quá lớn thì có thể cân nhắc sử dụng các cấu trúc dữ liệu như cây AVL hoặc Red-Black Tree để thay thế cho bảng băm. Điều này giúp duy trì độ phức tạp tìm kiếm O(logN) thay vì O(N) trong trường hợp xấu của bản băm.</w:t>
      </w:r>
    </w:p>
    <w:p w14:paraId="6F3CC165" w14:textId="77777777" w:rsidR="00F56BE2" w:rsidRPr="00CB3970" w:rsidRDefault="00F56BE2">
      <w:pPr>
        <w:shd w:val="clear" w:color="auto" w:fill="auto"/>
        <w:spacing w:line="240" w:lineRule="auto"/>
        <w:rPr>
          <w:rFonts w:cs="Times New Roman"/>
        </w:rPr>
      </w:pPr>
    </w:p>
    <w:p w14:paraId="63CC348C" w14:textId="2C08D8B2" w:rsidR="00686C00" w:rsidRPr="002D0860" w:rsidRDefault="007A0900">
      <w:pPr>
        <w:shd w:val="clear" w:color="auto" w:fill="auto"/>
        <w:spacing w:line="240" w:lineRule="auto"/>
        <w:rPr>
          <w:rFonts w:cs="Times New Roman"/>
        </w:rPr>
      </w:pPr>
      <w:r w:rsidRPr="00CB3970">
        <w:rPr>
          <w:rFonts w:cs="Times New Roman"/>
        </w:rPr>
        <w:br w:type="page"/>
      </w:r>
    </w:p>
    <w:p w14:paraId="2B9BF95D" w14:textId="77777777" w:rsidR="00686C00" w:rsidRPr="002D0860" w:rsidRDefault="00686C00" w:rsidP="00686C00">
      <w:pPr>
        <w:pStyle w:val="Heading2"/>
        <w:jc w:val="center"/>
      </w:pPr>
      <w:r>
        <w:lastRenderedPageBreak/>
        <w:t xml:space="preserve">CHƯƠNG </w:t>
      </w:r>
      <w:r w:rsidRPr="002D0860">
        <w:t>5</w:t>
      </w:r>
      <w:r>
        <w:t xml:space="preserve">: </w:t>
      </w:r>
      <w:r w:rsidRPr="002D0860">
        <w:t>MINH HỌA HÌNH ẢNH CÁC CẤU TRÚC DỮ LIỆU</w:t>
      </w:r>
    </w:p>
    <w:p w14:paraId="17B0C105" w14:textId="39601CAF" w:rsidR="00DE0086" w:rsidRPr="00F53863" w:rsidRDefault="00F53863" w:rsidP="00DE0086">
      <w:pPr>
        <w:pStyle w:val="Heading3"/>
        <w:numPr>
          <w:ilvl w:val="0"/>
          <w:numId w:val="86"/>
        </w:numPr>
        <w:jc w:val="both"/>
      </w:pPr>
      <w:r w:rsidRPr="00F53863">
        <w:t>Minh họa Queue và duyệt đồ thị BFS</w:t>
      </w:r>
    </w:p>
    <w:p w14:paraId="7CA497B5" w14:textId="77777777" w:rsidR="00DE0086" w:rsidRPr="00362367" w:rsidRDefault="00DE0086" w:rsidP="00DE0086">
      <w:pPr>
        <w:ind w:firstLine="567"/>
        <w:jc w:val="both"/>
        <w:rPr>
          <w:b/>
          <w:bCs/>
          <w:lang w:val="en-US"/>
        </w:rPr>
      </w:pPr>
      <w:r w:rsidRPr="00362367">
        <w:rPr>
          <w:b/>
          <w:bCs/>
          <w:lang w:val="en-US"/>
        </w:rPr>
        <w:t xml:space="preserve">Mục đích phát triển: </w:t>
      </w:r>
    </w:p>
    <w:p w14:paraId="515CF6C2" w14:textId="36C59226" w:rsidR="00DE0086" w:rsidRPr="00225A6A" w:rsidRDefault="00DE0086" w:rsidP="00DE0086">
      <w:pPr>
        <w:numPr>
          <w:ilvl w:val="0"/>
          <w:numId w:val="18"/>
        </w:numPr>
        <w:jc w:val="both"/>
        <w:rPr>
          <w:rFonts w:cs="Times New Roman"/>
        </w:rPr>
      </w:pPr>
      <w:r>
        <w:rPr>
          <w:rFonts w:cs="Times New Roman"/>
          <w:lang w:val="en-US"/>
        </w:rPr>
        <w:t xml:space="preserve">Minh họa trực quan các thao tác trên queue và duyệt đồ thị BFS </w:t>
      </w:r>
    </w:p>
    <w:p w14:paraId="767361FD" w14:textId="77777777" w:rsidR="00DE0086" w:rsidRPr="00362367" w:rsidRDefault="00DE0086" w:rsidP="00DE0086">
      <w:pPr>
        <w:jc w:val="both"/>
        <w:rPr>
          <w:rFonts w:cs="Times New Roman"/>
          <w:b/>
          <w:bCs/>
          <w:lang w:val="en-US"/>
        </w:rPr>
      </w:pPr>
      <w:r>
        <w:rPr>
          <w:rFonts w:cs="Times New Roman"/>
        </w:rPr>
        <w:tab/>
      </w:r>
      <w:r w:rsidRPr="00362367">
        <w:rPr>
          <w:rFonts w:cs="Times New Roman"/>
          <w:b/>
          <w:bCs/>
          <w:lang w:val="en-US"/>
        </w:rPr>
        <w:t>Các chức năng chính:</w:t>
      </w:r>
    </w:p>
    <w:p w14:paraId="43832E3B" w14:textId="232835A4" w:rsidR="00DE0086" w:rsidRPr="002D0860" w:rsidRDefault="00DE0086" w:rsidP="00DE0086">
      <w:pPr>
        <w:numPr>
          <w:ilvl w:val="0"/>
          <w:numId w:val="18"/>
        </w:numPr>
        <w:jc w:val="both"/>
        <w:rPr>
          <w:rFonts w:cs="Times New Roman"/>
        </w:rPr>
      </w:pPr>
      <w:r>
        <w:rPr>
          <w:rFonts w:cs="Times New Roman"/>
          <w:lang w:val="en-US"/>
        </w:rPr>
        <w:t xml:space="preserve">Chức năng </w:t>
      </w:r>
      <w:r w:rsidR="002D0860">
        <w:rPr>
          <w:rFonts w:cs="Times New Roman"/>
          <w:lang w:val="en-US"/>
        </w:rPr>
        <w:t>nhập đồ thị theo số cạnh</w:t>
      </w:r>
    </w:p>
    <w:p w14:paraId="638E6DA8" w14:textId="197FBD3E" w:rsidR="002D0860" w:rsidRPr="00362367" w:rsidRDefault="002D0860" w:rsidP="00DE0086">
      <w:pPr>
        <w:numPr>
          <w:ilvl w:val="0"/>
          <w:numId w:val="18"/>
        </w:numPr>
        <w:jc w:val="both"/>
        <w:rPr>
          <w:rFonts w:cs="Times New Roman"/>
        </w:rPr>
      </w:pPr>
      <w:r w:rsidRPr="002D0860">
        <w:rPr>
          <w:rFonts w:cs="Times New Roman"/>
        </w:rPr>
        <w:t>Chức năng nhập đỉnh bắt đầu</w:t>
      </w:r>
    </w:p>
    <w:p w14:paraId="1A916913" w14:textId="1C7040A1" w:rsidR="00DE0086" w:rsidRPr="00362367" w:rsidRDefault="00DE0086" w:rsidP="00DE0086">
      <w:pPr>
        <w:numPr>
          <w:ilvl w:val="0"/>
          <w:numId w:val="18"/>
        </w:numPr>
        <w:jc w:val="both"/>
        <w:rPr>
          <w:rFonts w:cs="Times New Roman"/>
        </w:rPr>
      </w:pPr>
      <w:r w:rsidRPr="00686C00">
        <w:rPr>
          <w:rFonts w:cs="Times New Roman"/>
        </w:rPr>
        <w:t xml:space="preserve">Chức năng </w:t>
      </w:r>
      <w:r w:rsidR="002D0860" w:rsidRPr="002D0860">
        <w:rPr>
          <w:rFonts w:cs="Times New Roman"/>
        </w:rPr>
        <w:t xml:space="preserve">duyệt đồ thị BFS </w:t>
      </w:r>
    </w:p>
    <w:p w14:paraId="5AD01AE5" w14:textId="4A05BEA8" w:rsidR="00DE0086" w:rsidRPr="00A50F89" w:rsidRDefault="00DE0086" w:rsidP="002D0860">
      <w:pPr>
        <w:ind w:left="567"/>
        <w:jc w:val="both"/>
        <w:rPr>
          <w:rFonts w:cs="Times New Roman"/>
        </w:rPr>
      </w:pPr>
      <w:r w:rsidRPr="00686C00">
        <w:rPr>
          <w:rFonts w:cs="Times New Roman"/>
          <w:b/>
          <w:bCs/>
        </w:rPr>
        <w:t>Ngôn ngữ sử dụng:</w:t>
      </w:r>
      <w:r w:rsidRPr="00686C00">
        <w:rPr>
          <w:rFonts w:cs="Times New Roman"/>
        </w:rPr>
        <w:t xml:space="preserve"> Ngôn ngữ </w:t>
      </w:r>
      <w:r w:rsidR="002D0860" w:rsidRPr="002D0860">
        <w:rPr>
          <w:rFonts w:cs="Times New Roman"/>
        </w:rPr>
        <w:t>C#</w:t>
      </w:r>
      <w:r w:rsidRPr="00686C00">
        <w:rPr>
          <w:rFonts w:cs="Times New Roman"/>
        </w:rPr>
        <w:t>.</w:t>
      </w:r>
    </w:p>
    <w:p w14:paraId="765E98AC" w14:textId="6CA32DBD" w:rsidR="008E0C9C" w:rsidRDefault="008E0C9C" w:rsidP="008E0C9C">
      <w:pPr>
        <w:jc w:val="both"/>
        <w:rPr>
          <w:rFonts w:cs="Times New Roman"/>
          <w:lang w:val="en-US"/>
        </w:rPr>
      </w:pPr>
      <w:r w:rsidRPr="008E0C9C">
        <w:rPr>
          <w:rFonts w:cs="Times New Roman"/>
          <w:b/>
          <w:bCs/>
          <w:lang w:val="en-US"/>
        </w:rPr>
        <w:t>Dưới đây là giao diện</w:t>
      </w:r>
      <w:r>
        <w:rPr>
          <w:rFonts w:cs="Times New Roman"/>
          <w:b/>
          <w:bCs/>
          <w:lang w:val="en-US"/>
        </w:rPr>
        <w:t xml:space="preserve"> bắt đầu của chương trình với 2 tab là BFS minh họa kết quả duyệt BFS và tab QUEUE minh họa cấu trúc dữ liệu QUEUE và các chức năng của </w:t>
      </w:r>
      <w:proofErr w:type="gramStart"/>
      <w:r>
        <w:rPr>
          <w:rFonts w:cs="Times New Roman"/>
          <w:b/>
          <w:bCs/>
          <w:lang w:val="en-US"/>
        </w:rPr>
        <w:t>nó :</w:t>
      </w:r>
      <w:proofErr w:type="gramEnd"/>
    </w:p>
    <w:p w14:paraId="5020AF28" w14:textId="6C3EDFE7" w:rsidR="008E0C9C" w:rsidRDefault="008E0C9C" w:rsidP="008E0C9C">
      <w:pPr>
        <w:jc w:val="center"/>
        <w:rPr>
          <w:rFonts w:cs="Times New Roman"/>
          <w:lang w:val="en-US"/>
        </w:rPr>
      </w:pPr>
      <w:r w:rsidRPr="008E0C9C">
        <w:rPr>
          <w:rFonts w:cs="Times New Roman"/>
          <w:noProof/>
          <w:lang w:val="en-US"/>
        </w:rPr>
        <w:drawing>
          <wp:inline distT="0" distB="0" distL="0" distR="0" wp14:anchorId="43209DF9" wp14:editId="1E585756">
            <wp:extent cx="5581650" cy="4619625"/>
            <wp:effectExtent l="0" t="0" r="0" b="9525"/>
            <wp:docPr id="715041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1206" name="Picture 1" descr="A screenshot of a computer&#10;&#10;Description automatically generated"/>
                    <pic:cNvPicPr/>
                  </pic:nvPicPr>
                  <pic:blipFill>
                    <a:blip r:embed="rId37"/>
                    <a:stretch>
                      <a:fillRect/>
                    </a:stretch>
                  </pic:blipFill>
                  <pic:spPr>
                    <a:xfrm>
                      <a:off x="0" y="0"/>
                      <a:ext cx="5581650" cy="4619625"/>
                    </a:xfrm>
                    <a:prstGeom prst="rect">
                      <a:avLst/>
                    </a:prstGeom>
                  </pic:spPr>
                </pic:pic>
              </a:graphicData>
            </a:graphic>
          </wp:inline>
        </w:drawing>
      </w:r>
    </w:p>
    <w:p w14:paraId="08B7EE74" w14:textId="77777777" w:rsidR="008E0C9C" w:rsidRDefault="008E0C9C" w:rsidP="008E0C9C">
      <w:pPr>
        <w:jc w:val="center"/>
        <w:rPr>
          <w:rFonts w:cs="Times New Roman"/>
          <w:lang w:val="en-US"/>
        </w:rPr>
      </w:pPr>
    </w:p>
    <w:p w14:paraId="2C44478B" w14:textId="77777777" w:rsidR="00FD2D59" w:rsidRDefault="00FD2D59" w:rsidP="008E0C9C">
      <w:pPr>
        <w:jc w:val="center"/>
        <w:rPr>
          <w:rFonts w:cs="Times New Roman"/>
          <w:lang w:val="en-US"/>
        </w:rPr>
      </w:pPr>
    </w:p>
    <w:p w14:paraId="16E9242C" w14:textId="77777777" w:rsidR="00FD2D59" w:rsidRDefault="00FD2D59" w:rsidP="008E0C9C">
      <w:pPr>
        <w:jc w:val="center"/>
        <w:rPr>
          <w:rFonts w:cs="Times New Roman"/>
          <w:lang w:val="en-US"/>
        </w:rPr>
      </w:pPr>
    </w:p>
    <w:p w14:paraId="1EE045A3" w14:textId="6ED53A9F" w:rsidR="008E0C9C" w:rsidRPr="00FD2D59" w:rsidRDefault="0098051C" w:rsidP="00FD2D59">
      <w:pPr>
        <w:jc w:val="both"/>
        <w:rPr>
          <w:rFonts w:cs="Times New Roman"/>
          <w:b/>
          <w:bCs/>
          <w:lang w:val="en-US"/>
        </w:rPr>
      </w:pPr>
      <w:r w:rsidRPr="00FD2D59">
        <w:rPr>
          <w:rFonts w:cs="Times New Roman"/>
          <w:b/>
          <w:bCs/>
          <w:lang w:val="en-US"/>
        </w:rPr>
        <w:lastRenderedPageBreak/>
        <w:t>Minh họa kết quả duyệt BFS với một đồ thị</w:t>
      </w:r>
      <w:r w:rsidR="00FD2D59" w:rsidRPr="00FD2D59">
        <w:rPr>
          <w:rFonts w:cs="Times New Roman"/>
          <w:b/>
          <w:bCs/>
          <w:lang w:val="en-US"/>
        </w:rPr>
        <w:t xml:space="preserve"> ví dụ:</w:t>
      </w:r>
    </w:p>
    <w:p w14:paraId="22EAEB77" w14:textId="386F0C51" w:rsidR="00FD2D59" w:rsidRDefault="00FD2D59" w:rsidP="008E0C9C">
      <w:pPr>
        <w:rPr>
          <w:rFonts w:cs="Times New Roman"/>
          <w:lang w:val="en-US"/>
        </w:rPr>
      </w:pPr>
      <w:r w:rsidRPr="00FD2D59">
        <w:rPr>
          <w:rFonts w:cs="Times New Roman"/>
          <w:noProof/>
          <w:lang w:val="en-US"/>
        </w:rPr>
        <w:drawing>
          <wp:inline distT="0" distB="0" distL="0" distR="0" wp14:anchorId="1738463C" wp14:editId="7D693445">
            <wp:extent cx="5581650" cy="3939540"/>
            <wp:effectExtent l="0" t="0" r="0" b="3810"/>
            <wp:docPr id="129006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2992" name="Picture 1" descr="A screenshot of a computer&#10;&#10;Description automatically generated"/>
                    <pic:cNvPicPr/>
                  </pic:nvPicPr>
                  <pic:blipFill>
                    <a:blip r:embed="rId38"/>
                    <a:stretch>
                      <a:fillRect/>
                    </a:stretch>
                  </pic:blipFill>
                  <pic:spPr>
                    <a:xfrm>
                      <a:off x="0" y="0"/>
                      <a:ext cx="5581650" cy="3939540"/>
                    </a:xfrm>
                    <a:prstGeom prst="rect">
                      <a:avLst/>
                    </a:prstGeom>
                  </pic:spPr>
                </pic:pic>
              </a:graphicData>
            </a:graphic>
          </wp:inline>
        </w:drawing>
      </w:r>
    </w:p>
    <w:p w14:paraId="0C03E560" w14:textId="77777777" w:rsidR="00FD2D59" w:rsidRDefault="00FD2D59" w:rsidP="00FD2D59">
      <w:pPr>
        <w:jc w:val="both"/>
        <w:rPr>
          <w:rFonts w:cs="Times New Roman"/>
          <w:lang w:val="en-US"/>
        </w:rPr>
      </w:pPr>
    </w:p>
    <w:p w14:paraId="45B6311E" w14:textId="46D6C222" w:rsidR="00FD2D59" w:rsidRDefault="00FD2D59" w:rsidP="00FD2D59">
      <w:pPr>
        <w:jc w:val="both"/>
        <w:rPr>
          <w:rFonts w:cs="Times New Roman"/>
          <w:b/>
          <w:bCs/>
          <w:lang w:val="en-US"/>
        </w:rPr>
      </w:pPr>
      <w:r w:rsidRPr="00FD2D59">
        <w:rPr>
          <w:rFonts w:cs="Times New Roman"/>
          <w:b/>
          <w:bCs/>
          <w:lang w:val="en-US"/>
        </w:rPr>
        <w:t>Mọi dữ liệu nhập vào phải là số nguyên và phải đủ thông tin nếu không sẽ báo lỗi:</w:t>
      </w:r>
    </w:p>
    <w:p w14:paraId="5FEFAB49" w14:textId="77777777" w:rsidR="00FD2D59" w:rsidRDefault="00FD2D59" w:rsidP="00FD2D59">
      <w:pPr>
        <w:jc w:val="center"/>
        <w:rPr>
          <w:rFonts w:cs="Times New Roman"/>
          <w:b/>
          <w:bCs/>
          <w:lang w:val="en-US"/>
        </w:rPr>
      </w:pPr>
      <w:r w:rsidRPr="00FD2D59">
        <w:rPr>
          <w:rFonts w:cs="Times New Roman"/>
          <w:b/>
          <w:bCs/>
          <w:noProof/>
          <w:lang w:val="en-US"/>
        </w:rPr>
        <w:drawing>
          <wp:inline distT="0" distB="0" distL="0" distR="0" wp14:anchorId="532291DB" wp14:editId="6AF5E576">
            <wp:extent cx="5149850" cy="3589020"/>
            <wp:effectExtent l="0" t="0" r="0" b="0"/>
            <wp:docPr id="1871866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6835" name="Picture 1" descr="A screenshot of a computer&#10;&#10;Description automatically generated"/>
                    <pic:cNvPicPr/>
                  </pic:nvPicPr>
                  <pic:blipFill>
                    <a:blip r:embed="rId39"/>
                    <a:stretch>
                      <a:fillRect/>
                    </a:stretch>
                  </pic:blipFill>
                  <pic:spPr>
                    <a:xfrm>
                      <a:off x="0" y="0"/>
                      <a:ext cx="5173644" cy="3605602"/>
                    </a:xfrm>
                    <a:prstGeom prst="rect">
                      <a:avLst/>
                    </a:prstGeom>
                  </pic:spPr>
                </pic:pic>
              </a:graphicData>
            </a:graphic>
          </wp:inline>
        </w:drawing>
      </w:r>
    </w:p>
    <w:p w14:paraId="2218E798" w14:textId="7670C983" w:rsidR="00FD2D59" w:rsidRPr="00FD2D59" w:rsidRDefault="00FD2D59" w:rsidP="00FD2D59">
      <w:pPr>
        <w:jc w:val="center"/>
        <w:rPr>
          <w:rFonts w:cs="Times New Roman"/>
          <w:b/>
          <w:bCs/>
          <w:lang w:val="en-US"/>
        </w:rPr>
      </w:pPr>
      <w:r w:rsidRPr="00FD2D59">
        <w:rPr>
          <w:rFonts w:cs="Times New Roman"/>
          <w:b/>
          <w:bCs/>
          <w:noProof/>
          <w:lang w:val="en-US"/>
        </w:rPr>
        <w:lastRenderedPageBreak/>
        <w:drawing>
          <wp:inline distT="0" distB="0" distL="0" distR="0" wp14:anchorId="4446B87B" wp14:editId="12DA330F">
            <wp:extent cx="5173980" cy="3817620"/>
            <wp:effectExtent l="0" t="0" r="7620" b="0"/>
            <wp:docPr id="78633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0589" name="Picture 1" descr="A screenshot of a computer&#10;&#10;Description automatically generated"/>
                    <pic:cNvPicPr/>
                  </pic:nvPicPr>
                  <pic:blipFill>
                    <a:blip r:embed="rId40"/>
                    <a:stretch>
                      <a:fillRect/>
                    </a:stretch>
                  </pic:blipFill>
                  <pic:spPr>
                    <a:xfrm>
                      <a:off x="0" y="0"/>
                      <a:ext cx="5186015" cy="3826500"/>
                    </a:xfrm>
                    <a:prstGeom prst="rect">
                      <a:avLst/>
                    </a:prstGeom>
                  </pic:spPr>
                </pic:pic>
              </a:graphicData>
            </a:graphic>
          </wp:inline>
        </w:drawing>
      </w:r>
    </w:p>
    <w:p w14:paraId="60B1077C" w14:textId="77777777" w:rsidR="00FD2D59" w:rsidRDefault="00FD2D59" w:rsidP="008E0C9C">
      <w:pPr>
        <w:rPr>
          <w:rFonts w:cs="Times New Roman"/>
          <w:lang w:val="en-US"/>
        </w:rPr>
      </w:pPr>
    </w:p>
    <w:p w14:paraId="772E1E97" w14:textId="5E8AEA5E" w:rsidR="00FD2D59" w:rsidRDefault="00FD2D59" w:rsidP="008E0C9C">
      <w:pPr>
        <w:rPr>
          <w:rFonts w:cs="Times New Roman"/>
          <w:lang w:val="en-US"/>
        </w:rPr>
      </w:pPr>
      <w:r>
        <w:rPr>
          <w:rFonts w:cs="Times New Roman"/>
          <w:lang w:val="en-US"/>
        </w:rPr>
        <w:t>Đây là giao diện bắt đầu của tab QUEUE:</w:t>
      </w:r>
    </w:p>
    <w:p w14:paraId="58317011" w14:textId="1D1503E0" w:rsidR="00FD2D59" w:rsidRDefault="00FD2D59" w:rsidP="00FD2D59">
      <w:pPr>
        <w:jc w:val="center"/>
        <w:rPr>
          <w:rFonts w:cs="Times New Roman"/>
          <w:lang w:val="en-US"/>
        </w:rPr>
      </w:pPr>
      <w:r w:rsidRPr="00FD2D59">
        <w:rPr>
          <w:rFonts w:cs="Times New Roman"/>
          <w:noProof/>
          <w:lang w:val="en-US"/>
        </w:rPr>
        <w:drawing>
          <wp:inline distT="0" distB="0" distL="0" distR="0" wp14:anchorId="4A426272" wp14:editId="1BB3C99C">
            <wp:extent cx="4876800" cy="4047910"/>
            <wp:effectExtent l="0" t="0" r="0" b="0"/>
            <wp:docPr id="128699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3934" name="Picture 1" descr="A screenshot of a computer&#10;&#10;Description automatically generated"/>
                    <pic:cNvPicPr/>
                  </pic:nvPicPr>
                  <pic:blipFill>
                    <a:blip r:embed="rId41"/>
                    <a:stretch>
                      <a:fillRect/>
                    </a:stretch>
                  </pic:blipFill>
                  <pic:spPr>
                    <a:xfrm>
                      <a:off x="0" y="0"/>
                      <a:ext cx="4880381" cy="4050882"/>
                    </a:xfrm>
                    <a:prstGeom prst="rect">
                      <a:avLst/>
                    </a:prstGeom>
                  </pic:spPr>
                </pic:pic>
              </a:graphicData>
            </a:graphic>
          </wp:inline>
        </w:drawing>
      </w:r>
    </w:p>
    <w:p w14:paraId="030552AC" w14:textId="77777777" w:rsidR="00FD2D59" w:rsidRDefault="00FD2D59" w:rsidP="00FD2D59">
      <w:pPr>
        <w:jc w:val="center"/>
        <w:rPr>
          <w:rFonts w:cs="Times New Roman"/>
          <w:lang w:val="en-US"/>
        </w:rPr>
      </w:pPr>
    </w:p>
    <w:p w14:paraId="1C6B7963" w14:textId="31CE8256" w:rsidR="00FD2D59" w:rsidRPr="00FD2D59" w:rsidRDefault="00FD2D59" w:rsidP="00FD2D59">
      <w:pPr>
        <w:rPr>
          <w:rFonts w:cs="Times New Roman"/>
          <w:b/>
          <w:bCs/>
          <w:lang w:val="en-US"/>
        </w:rPr>
      </w:pPr>
      <w:r w:rsidRPr="00FD2D59">
        <w:rPr>
          <w:rFonts w:cs="Times New Roman"/>
          <w:b/>
          <w:bCs/>
          <w:lang w:val="en-US"/>
        </w:rPr>
        <w:lastRenderedPageBreak/>
        <w:t xml:space="preserve">Sau khi thêm lần lượt các giá trị 4, 5, 6, 2, </w:t>
      </w:r>
      <w:proofErr w:type="gramStart"/>
      <w:r w:rsidRPr="00FD2D59">
        <w:rPr>
          <w:rFonts w:cs="Times New Roman"/>
          <w:b/>
          <w:bCs/>
          <w:lang w:val="en-US"/>
        </w:rPr>
        <w:t>3 :</w:t>
      </w:r>
      <w:proofErr w:type="gramEnd"/>
    </w:p>
    <w:p w14:paraId="38F7DA0B" w14:textId="27A1D903" w:rsidR="00FD2D59" w:rsidRDefault="00FD2D59" w:rsidP="00FD2D59">
      <w:pPr>
        <w:jc w:val="center"/>
        <w:rPr>
          <w:rFonts w:cs="Times New Roman"/>
          <w:lang w:val="en-US"/>
        </w:rPr>
      </w:pPr>
      <w:r w:rsidRPr="00FD2D59">
        <w:rPr>
          <w:rFonts w:cs="Times New Roman"/>
          <w:noProof/>
          <w:lang w:val="en-US"/>
        </w:rPr>
        <w:drawing>
          <wp:inline distT="0" distB="0" distL="0" distR="0" wp14:anchorId="070F187E" wp14:editId="39D8DA37">
            <wp:extent cx="5581650" cy="3733800"/>
            <wp:effectExtent l="0" t="0" r="0" b="0"/>
            <wp:docPr id="786209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9947" name="Picture 1" descr="A screenshot of a computer&#10;&#10;Description automatically generated"/>
                    <pic:cNvPicPr/>
                  </pic:nvPicPr>
                  <pic:blipFill>
                    <a:blip r:embed="rId42"/>
                    <a:stretch>
                      <a:fillRect/>
                    </a:stretch>
                  </pic:blipFill>
                  <pic:spPr>
                    <a:xfrm>
                      <a:off x="0" y="0"/>
                      <a:ext cx="5581650" cy="3733800"/>
                    </a:xfrm>
                    <a:prstGeom prst="rect">
                      <a:avLst/>
                    </a:prstGeom>
                  </pic:spPr>
                </pic:pic>
              </a:graphicData>
            </a:graphic>
          </wp:inline>
        </w:drawing>
      </w:r>
    </w:p>
    <w:p w14:paraId="3A6F91C0" w14:textId="5741A95A" w:rsidR="00FD2D59" w:rsidRPr="00FD2D59" w:rsidRDefault="00FD2D59" w:rsidP="00FD2D59">
      <w:pPr>
        <w:jc w:val="both"/>
        <w:rPr>
          <w:rFonts w:cs="Times New Roman"/>
          <w:b/>
          <w:bCs/>
          <w:lang w:val="en-US"/>
        </w:rPr>
      </w:pPr>
      <w:r w:rsidRPr="00FD2D59">
        <w:rPr>
          <w:rFonts w:cs="Times New Roman"/>
          <w:b/>
          <w:bCs/>
          <w:lang w:val="en-US"/>
        </w:rPr>
        <w:t>Khi ấn nút lấy phần tử thì phần tử đầu hàng đợi sẽ được lấy ra ngoài:</w:t>
      </w:r>
    </w:p>
    <w:p w14:paraId="71C6118C" w14:textId="2EE344BA" w:rsidR="00FD2D59" w:rsidRDefault="00FD2D59" w:rsidP="00FD2D59">
      <w:pPr>
        <w:jc w:val="center"/>
        <w:rPr>
          <w:rFonts w:cs="Times New Roman"/>
          <w:lang w:val="en-US"/>
        </w:rPr>
      </w:pPr>
      <w:r w:rsidRPr="00FD2D59">
        <w:rPr>
          <w:rFonts w:cs="Times New Roman"/>
          <w:noProof/>
          <w:lang w:val="en-US"/>
        </w:rPr>
        <w:drawing>
          <wp:inline distT="0" distB="0" distL="0" distR="0" wp14:anchorId="6367CDE7" wp14:editId="0B9672AF">
            <wp:extent cx="5142296" cy="4221480"/>
            <wp:effectExtent l="0" t="0" r="1270" b="7620"/>
            <wp:docPr id="171612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4930" name="Picture 1" descr="A screenshot of a computer&#10;&#10;Description automatically generated"/>
                    <pic:cNvPicPr/>
                  </pic:nvPicPr>
                  <pic:blipFill>
                    <a:blip r:embed="rId43"/>
                    <a:stretch>
                      <a:fillRect/>
                    </a:stretch>
                  </pic:blipFill>
                  <pic:spPr>
                    <a:xfrm>
                      <a:off x="0" y="0"/>
                      <a:ext cx="5143479" cy="4222451"/>
                    </a:xfrm>
                    <a:prstGeom prst="rect">
                      <a:avLst/>
                    </a:prstGeom>
                  </pic:spPr>
                </pic:pic>
              </a:graphicData>
            </a:graphic>
          </wp:inline>
        </w:drawing>
      </w:r>
      <w:r>
        <w:rPr>
          <w:rFonts w:cs="Times New Roman"/>
          <w:lang w:val="en-US"/>
        </w:rPr>
        <w:br/>
      </w:r>
    </w:p>
    <w:p w14:paraId="59FC6713" w14:textId="456E799D" w:rsidR="00FD2D59" w:rsidRPr="00FD2D59" w:rsidRDefault="00FD2D59" w:rsidP="00FD2D59">
      <w:pPr>
        <w:jc w:val="both"/>
        <w:rPr>
          <w:rFonts w:cs="Times New Roman"/>
          <w:b/>
          <w:bCs/>
          <w:lang w:val="en-US"/>
        </w:rPr>
      </w:pPr>
      <w:r w:rsidRPr="00FD2D59">
        <w:rPr>
          <w:rFonts w:cs="Times New Roman"/>
          <w:b/>
          <w:bCs/>
          <w:lang w:val="en-US"/>
        </w:rPr>
        <w:lastRenderedPageBreak/>
        <w:t>Ngoài ra còn có các chức năng kiểm tra rỗng và Lấy hết phần tử ra khỏi hàng đợi:</w:t>
      </w:r>
    </w:p>
    <w:p w14:paraId="37FF20D1" w14:textId="69A83AEF" w:rsidR="00FD2D59" w:rsidRDefault="00FD2D59" w:rsidP="00FD2D59">
      <w:pPr>
        <w:jc w:val="center"/>
        <w:rPr>
          <w:rFonts w:cs="Times New Roman"/>
          <w:lang w:val="en-US"/>
        </w:rPr>
      </w:pPr>
      <w:r w:rsidRPr="00FD2D59">
        <w:rPr>
          <w:rFonts w:cs="Times New Roman"/>
          <w:noProof/>
          <w:lang w:val="en-US"/>
        </w:rPr>
        <w:drawing>
          <wp:inline distT="0" distB="0" distL="0" distR="0" wp14:anchorId="75E9D4DD" wp14:editId="78113439">
            <wp:extent cx="4984750" cy="3154680"/>
            <wp:effectExtent l="0" t="0" r="6350" b="7620"/>
            <wp:docPr id="15768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14" name="Picture 1" descr="A screenshot of a computer&#10;&#10;Description automatically generated"/>
                    <pic:cNvPicPr/>
                  </pic:nvPicPr>
                  <pic:blipFill>
                    <a:blip r:embed="rId44"/>
                    <a:stretch>
                      <a:fillRect/>
                    </a:stretch>
                  </pic:blipFill>
                  <pic:spPr>
                    <a:xfrm>
                      <a:off x="0" y="0"/>
                      <a:ext cx="4988593" cy="3157112"/>
                    </a:xfrm>
                    <a:prstGeom prst="rect">
                      <a:avLst/>
                    </a:prstGeom>
                  </pic:spPr>
                </pic:pic>
              </a:graphicData>
            </a:graphic>
          </wp:inline>
        </w:drawing>
      </w:r>
    </w:p>
    <w:p w14:paraId="7BA8D039" w14:textId="5E551DBF" w:rsidR="00FD2D59" w:rsidRDefault="00FD2D59" w:rsidP="00FD2D59">
      <w:pPr>
        <w:jc w:val="center"/>
        <w:rPr>
          <w:rFonts w:cs="Times New Roman"/>
          <w:lang w:val="en-US"/>
        </w:rPr>
      </w:pPr>
      <w:r w:rsidRPr="00FD2D59">
        <w:rPr>
          <w:rFonts w:cs="Times New Roman"/>
          <w:noProof/>
          <w:lang w:val="en-US"/>
        </w:rPr>
        <w:drawing>
          <wp:inline distT="0" distB="0" distL="0" distR="0" wp14:anchorId="0263224D" wp14:editId="1C3BA028">
            <wp:extent cx="5189220" cy="4260592"/>
            <wp:effectExtent l="0" t="0" r="0" b="6985"/>
            <wp:docPr id="2022325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5072" name="Picture 1" descr="A screenshot of a computer&#10;&#10;Description automatically generated"/>
                    <pic:cNvPicPr/>
                  </pic:nvPicPr>
                  <pic:blipFill>
                    <a:blip r:embed="rId45"/>
                    <a:stretch>
                      <a:fillRect/>
                    </a:stretch>
                  </pic:blipFill>
                  <pic:spPr>
                    <a:xfrm>
                      <a:off x="0" y="0"/>
                      <a:ext cx="5195633" cy="4265857"/>
                    </a:xfrm>
                    <a:prstGeom prst="rect">
                      <a:avLst/>
                    </a:prstGeom>
                  </pic:spPr>
                </pic:pic>
              </a:graphicData>
            </a:graphic>
          </wp:inline>
        </w:drawing>
      </w:r>
    </w:p>
    <w:p w14:paraId="48F4D439" w14:textId="403E909E" w:rsidR="00FD2D59" w:rsidRDefault="00FD2D59" w:rsidP="00FD2D59">
      <w:pPr>
        <w:jc w:val="center"/>
        <w:rPr>
          <w:rFonts w:cs="Times New Roman"/>
          <w:lang w:val="en-US"/>
        </w:rPr>
      </w:pPr>
      <w:r w:rsidRPr="00FD2D59">
        <w:rPr>
          <w:rFonts w:cs="Times New Roman"/>
          <w:noProof/>
          <w:lang w:val="en-US"/>
        </w:rPr>
        <w:lastRenderedPageBreak/>
        <w:drawing>
          <wp:inline distT="0" distB="0" distL="0" distR="0" wp14:anchorId="3B3EC122" wp14:editId="0A4552EE">
            <wp:extent cx="5280660" cy="4320649"/>
            <wp:effectExtent l="0" t="0" r="0" b="3810"/>
            <wp:docPr id="570895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95259" name="Picture 1" descr="A screenshot of a computer&#10;&#10;Description automatically generated"/>
                    <pic:cNvPicPr/>
                  </pic:nvPicPr>
                  <pic:blipFill>
                    <a:blip r:embed="rId46"/>
                    <a:stretch>
                      <a:fillRect/>
                    </a:stretch>
                  </pic:blipFill>
                  <pic:spPr>
                    <a:xfrm>
                      <a:off x="0" y="0"/>
                      <a:ext cx="5286744" cy="4325627"/>
                    </a:xfrm>
                    <a:prstGeom prst="rect">
                      <a:avLst/>
                    </a:prstGeom>
                  </pic:spPr>
                </pic:pic>
              </a:graphicData>
            </a:graphic>
          </wp:inline>
        </w:drawing>
      </w:r>
    </w:p>
    <w:p w14:paraId="38378BA5" w14:textId="77777777" w:rsidR="00FD2D59" w:rsidRDefault="00FD2D59" w:rsidP="00FD2D59">
      <w:pPr>
        <w:jc w:val="center"/>
        <w:rPr>
          <w:rFonts w:cs="Times New Roman"/>
          <w:lang w:val="en-US"/>
        </w:rPr>
      </w:pPr>
    </w:p>
    <w:p w14:paraId="6F8E891A" w14:textId="10853903" w:rsidR="00FD2D59" w:rsidRPr="00FD2D59" w:rsidRDefault="00FD2D59" w:rsidP="00FD2D59">
      <w:pPr>
        <w:rPr>
          <w:rFonts w:cs="Times New Roman"/>
          <w:b/>
          <w:bCs/>
          <w:lang w:val="en-US"/>
        </w:rPr>
      </w:pPr>
      <w:r w:rsidRPr="00FD2D59">
        <w:rPr>
          <w:rFonts w:cs="Times New Roman"/>
          <w:b/>
          <w:bCs/>
          <w:lang w:val="en-US"/>
        </w:rPr>
        <w:t>Có các hàm kiểm tra nếu dữ liệu nhập vào không phải số nguyên thì sẽ báo lỗi:</w:t>
      </w:r>
    </w:p>
    <w:p w14:paraId="3BBDCC8C" w14:textId="39A6140B" w:rsidR="00FD2D59" w:rsidRPr="00FD2D59" w:rsidRDefault="00FD2D59" w:rsidP="00FD2D59">
      <w:pPr>
        <w:jc w:val="center"/>
        <w:rPr>
          <w:rFonts w:cs="Times New Roman"/>
          <w:lang w:val="en-US"/>
        </w:rPr>
      </w:pPr>
      <w:r w:rsidRPr="00FD2D59">
        <w:rPr>
          <w:rFonts w:cs="Times New Roman"/>
          <w:noProof/>
          <w:lang w:val="en-US"/>
        </w:rPr>
        <w:drawing>
          <wp:inline distT="0" distB="0" distL="0" distR="0" wp14:anchorId="335BCEDA" wp14:editId="7E803F3C">
            <wp:extent cx="4819631" cy="3931920"/>
            <wp:effectExtent l="0" t="0" r="635" b="0"/>
            <wp:docPr id="44555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1166" name="Picture 1" descr="A screenshot of a computer&#10;&#10;Description automatically generated"/>
                    <pic:cNvPicPr/>
                  </pic:nvPicPr>
                  <pic:blipFill>
                    <a:blip r:embed="rId47"/>
                    <a:stretch>
                      <a:fillRect/>
                    </a:stretch>
                  </pic:blipFill>
                  <pic:spPr>
                    <a:xfrm>
                      <a:off x="0" y="0"/>
                      <a:ext cx="4821185" cy="3933188"/>
                    </a:xfrm>
                    <a:prstGeom prst="rect">
                      <a:avLst/>
                    </a:prstGeom>
                  </pic:spPr>
                </pic:pic>
              </a:graphicData>
            </a:graphic>
          </wp:inline>
        </w:drawing>
      </w:r>
    </w:p>
    <w:p w14:paraId="15B9F790" w14:textId="57778806" w:rsidR="00686C00" w:rsidRPr="00686C00" w:rsidRDefault="00F53863" w:rsidP="002E2137">
      <w:pPr>
        <w:pStyle w:val="Heading3"/>
        <w:numPr>
          <w:ilvl w:val="0"/>
          <w:numId w:val="86"/>
        </w:numPr>
        <w:jc w:val="both"/>
        <w:rPr>
          <w:lang w:val="en-US"/>
        </w:rPr>
      </w:pPr>
      <w:r>
        <w:rPr>
          <w:lang w:val="en-US"/>
        </w:rPr>
        <w:lastRenderedPageBreak/>
        <w:t xml:space="preserve">Minh họa </w:t>
      </w:r>
      <w:r w:rsidR="00686C00" w:rsidRPr="00686C00">
        <w:rPr>
          <w:lang w:val="en-US"/>
        </w:rPr>
        <w:t>Binary Search Tree</w:t>
      </w:r>
    </w:p>
    <w:p w14:paraId="1A5B106E" w14:textId="77777777" w:rsidR="00686C00" w:rsidRPr="00362367" w:rsidRDefault="00686C00" w:rsidP="002E2137">
      <w:pPr>
        <w:jc w:val="both"/>
        <w:rPr>
          <w:b/>
          <w:bCs/>
          <w:lang w:val="en-US"/>
        </w:rPr>
      </w:pPr>
      <w:r>
        <w:rPr>
          <w:lang w:val="en-US"/>
        </w:rPr>
        <w:tab/>
      </w:r>
      <w:r w:rsidRPr="00362367">
        <w:rPr>
          <w:b/>
          <w:bCs/>
          <w:lang w:val="en-US"/>
        </w:rPr>
        <w:t xml:space="preserve">Mục đích phát triển: </w:t>
      </w:r>
    </w:p>
    <w:p w14:paraId="3291F985" w14:textId="77777777" w:rsidR="00686C00" w:rsidRPr="00225A6A" w:rsidRDefault="00686C00" w:rsidP="002E2137">
      <w:pPr>
        <w:numPr>
          <w:ilvl w:val="0"/>
          <w:numId w:val="18"/>
        </w:numPr>
        <w:jc w:val="both"/>
        <w:rPr>
          <w:rFonts w:cs="Times New Roman"/>
        </w:rPr>
      </w:pPr>
      <w:r>
        <w:rPr>
          <w:rFonts w:cs="Times New Roman"/>
          <w:lang w:val="en-US"/>
        </w:rPr>
        <w:t>Minh họa trực quan các thao tác trên cây nhị phân tìm kiếm (BST)</w:t>
      </w:r>
    </w:p>
    <w:p w14:paraId="251E2794" w14:textId="77777777" w:rsidR="00686C00" w:rsidRPr="00362367" w:rsidRDefault="00686C00" w:rsidP="002E2137">
      <w:pPr>
        <w:jc w:val="both"/>
        <w:rPr>
          <w:rFonts w:cs="Times New Roman"/>
          <w:b/>
          <w:bCs/>
          <w:lang w:val="en-US"/>
        </w:rPr>
      </w:pPr>
      <w:r>
        <w:rPr>
          <w:rFonts w:cs="Times New Roman"/>
        </w:rPr>
        <w:tab/>
      </w:r>
      <w:r w:rsidRPr="00362367">
        <w:rPr>
          <w:rFonts w:cs="Times New Roman"/>
          <w:b/>
          <w:bCs/>
          <w:lang w:val="en-US"/>
        </w:rPr>
        <w:t>Các chức năng chính:</w:t>
      </w:r>
    </w:p>
    <w:p w14:paraId="10E11E74" w14:textId="77777777" w:rsidR="00686C00" w:rsidRPr="00362367" w:rsidRDefault="00686C00" w:rsidP="002E2137">
      <w:pPr>
        <w:numPr>
          <w:ilvl w:val="0"/>
          <w:numId w:val="18"/>
        </w:numPr>
        <w:jc w:val="both"/>
        <w:rPr>
          <w:rFonts w:cs="Times New Roman"/>
        </w:rPr>
      </w:pPr>
      <w:r>
        <w:rPr>
          <w:rFonts w:cs="Times New Roman"/>
          <w:lang w:val="en-US"/>
        </w:rPr>
        <w:t>Chức năng thêm nút vào cây.</w:t>
      </w:r>
    </w:p>
    <w:p w14:paraId="2759F8C5" w14:textId="77777777" w:rsidR="00686C00" w:rsidRPr="00362367" w:rsidRDefault="00686C00" w:rsidP="002E2137">
      <w:pPr>
        <w:numPr>
          <w:ilvl w:val="0"/>
          <w:numId w:val="18"/>
        </w:numPr>
        <w:jc w:val="both"/>
        <w:rPr>
          <w:rFonts w:cs="Times New Roman"/>
        </w:rPr>
      </w:pPr>
      <w:r w:rsidRPr="00686C00">
        <w:rPr>
          <w:rFonts w:cs="Times New Roman"/>
        </w:rPr>
        <w:t>Chức năng xóa nút khỏi cây.</w:t>
      </w:r>
    </w:p>
    <w:p w14:paraId="41A972FC" w14:textId="77777777" w:rsidR="00686C00" w:rsidRPr="00362367" w:rsidRDefault="00686C00" w:rsidP="002E2137">
      <w:pPr>
        <w:numPr>
          <w:ilvl w:val="0"/>
          <w:numId w:val="18"/>
        </w:numPr>
        <w:jc w:val="both"/>
        <w:rPr>
          <w:rFonts w:cs="Times New Roman"/>
        </w:rPr>
      </w:pPr>
      <w:r>
        <w:rPr>
          <w:rFonts w:cs="Times New Roman"/>
          <w:lang w:val="en-US"/>
        </w:rPr>
        <w:t>Chức năng tìm nút trong cây.</w:t>
      </w:r>
    </w:p>
    <w:p w14:paraId="1CAD0A16" w14:textId="77777777" w:rsidR="00686C00" w:rsidRPr="007526AB" w:rsidRDefault="00686C00" w:rsidP="002E2137">
      <w:pPr>
        <w:numPr>
          <w:ilvl w:val="0"/>
          <w:numId w:val="18"/>
        </w:numPr>
        <w:jc w:val="both"/>
        <w:rPr>
          <w:rFonts w:cs="Times New Roman"/>
        </w:rPr>
      </w:pPr>
      <w:r w:rsidRPr="00686C00">
        <w:rPr>
          <w:rFonts w:cs="Times New Roman"/>
        </w:rPr>
        <w:t>Chức năng hiển thị chiều cao của cây.</w:t>
      </w:r>
    </w:p>
    <w:p w14:paraId="3568ADFB" w14:textId="77777777" w:rsidR="00686C00" w:rsidRPr="00686C00" w:rsidRDefault="00686C00" w:rsidP="002E2137">
      <w:pPr>
        <w:ind w:left="567"/>
        <w:jc w:val="both"/>
        <w:rPr>
          <w:rFonts w:cs="Times New Roman"/>
        </w:rPr>
      </w:pPr>
      <w:r w:rsidRPr="00686C00">
        <w:rPr>
          <w:rFonts w:cs="Times New Roman"/>
          <w:b/>
          <w:bCs/>
        </w:rPr>
        <w:t>Ngôn ngữ sử dụng:</w:t>
      </w:r>
      <w:r w:rsidRPr="00686C00">
        <w:rPr>
          <w:rFonts w:cs="Times New Roman"/>
        </w:rPr>
        <w:t xml:space="preserve"> Ngôn ngữ Java.</w:t>
      </w:r>
    </w:p>
    <w:p w14:paraId="44A7FFD5" w14:textId="69752445" w:rsidR="00686C00" w:rsidRPr="008E0C9C" w:rsidRDefault="00686C00" w:rsidP="008E0C9C">
      <w:pPr>
        <w:jc w:val="both"/>
        <w:rPr>
          <w:rFonts w:cs="Times New Roman"/>
        </w:rPr>
      </w:pPr>
      <w:r w:rsidRPr="00686C00">
        <w:rPr>
          <w:rFonts w:cs="Times New Roman"/>
        </w:rPr>
        <w:t xml:space="preserve">Nếu khi chưa thêm nút nào cho cây hoặc khi xóa hết các nút trong cây sẽ hiển thị thông báo cây rỗng </w:t>
      </w:r>
    </w:p>
    <w:p w14:paraId="7C0E74CD" w14:textId="77777777" w:rsidR="00686C00" w:rsidRDefault="00686C00" w:rsidP="008E0C9C">
      <w:pPr>
        <w:ind w:left="567"/>
        <w:jc w:val="center"/>
        <w:rPr>
          <w:rFonts w:cs="Times New Roman"/>
          <w:lang w:val="en-US"/>
        </w:rPr>
      </w:pPr>
      <w:r w:rsidRPr="00225A6A">
        <w:rPr>
          <w:rFonts w:cs="Times New Roman"/>
          <w:noProof/>
          <w:lang w:val="en-US"/>
        </w:rPr>
        <w:drawing>
          <wp:inline distT="0" distB="0" distL="0" distR="0" wp14:anchorId="43C62D76" wp14:editId="4C2AC30C">
            <wp:extent cx="3702894" cy="2887980"/>
            <wp:effectExtent l="0" t="0" r="0" b="7620"/>
            <wp:docPr id="22814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8732" name=""/>
                    <pic:cNvPicPr/>
                  </pic:nvPicPr>
                  <pic:blipFill>
                    <a:blip r:embed="rId48"/>
                    <a:stretch>
                      <a:fillRect/>
                    </a:stretch>
                  </pic:blipFill>
                  <pic:spPr>
                    <a:xfrm>
                      <a:off x="0" y="0"/>
                      <a:ext cx="3707121" cy="2891277"/>
                    </a:xfrm>
                    <a:prstGeom prst="rect">
                      <a:avLst/>
                    </a:prstGeom>
                  </pic:spPr>
                </pic:pic>
              </a:graphicData>
            </a:graphic>
          </wp:inline>
        </w:drawing>
      </w:r>
    </w:p>
    <w:p w14:paraId="51A3E84A" w14:textId="1DAEF675" w:rsidR="00686C00" w:rsidRPr="00A50F89" w:rsidRDefault="00686C00" w:rsidP="008E0C9C">
      <w:pPr>
        <w:ind w:left="1134"/>
        <w:jc w:val="center"/>
        <w:rPr>
          <w:rFonts w:cs="Times New Roman"/>
          <w:lang w:val="en-US"/>
        </w:rPr>
      </w:pPr>
      <w:r w:rsidRPr="00A50F89">
        <w:rPr>
          <w:rFonts w:cs="Times New Roman"/>
          <w:lang w:val="en-US"/>
        </w:rPr>
        <w:t>Hình ảnh minh họa giao diện</w:t>
      </w:r>
    </w:p>
    <w:p w14:paraId="181336A0" w14:textId="77777777" w:rsidR="00686C00" w:rsidRDefault="00686C00" w:rsidP="00686C00">
      <w:pPr>
        <w:jc w:val="both"/>
        <w:rPr>
          <w:rFonts w:cs="Times New Roman"/>
          <w:lang w:val="en-US"/>
        </w:rPr>
      </w:pPr>
    </w:p>
    <w:p w14:paraId="34236680" w14:textId="1813C311" w:rsidR="00686C00" w:rsidRDefault="00686C00" w:rsidP="00686C00">
      <w:pPr>
        <w:jc w:val="both"/>
        <w:rPr>
          <w:rFonts w:cs="Times New Roman"/>
          <w:lang w:val="en-US"/>
        </w:rPr>
      </w:pPr>
      <w:r>
        <w:rPr>
          <w:rFonts w:cs="Times New Roman"/>
          <w:lang w:val="en-US"/>
        </w:rPr>
        <w:t>Nếu không nhập giá trị gì để chèn</w:t>
      </w:r>
      <w:r w:rsidR="002E2137">
        <w:rPr>
          <w:rFonts w:cs="Times New Roman"/>
          <w:lang w:val="en-US"/>
        </w:rPr>
        <w:t>,</w:t>
      </w:r>
      <w:r>
        <w:rPr>
          <w:rFonts w:cs="Times New Roman"/>
          <w:lang w:val="en-US"/>
        </w:rPr>
        <w:t xml:space="preserve"> xóa hay tìm kiếm thì sẽ hiển thị thông báo cảnh báo.</w:t>
      </w:r>
    </w:p>
    <w:p w14:paraId="4D201630" w14:textId="77777777" w:rsidR="00686C00" w:rsidRDefault="00686C00" w:rsidP="00686C00">
      <w:pPr>
        <w:jc w:val="both"/>
        <w:rPr>
          <w:rFonts w:cs="Times New Roman"/>
          <w:lang w:val="en-US"/>
        </w:rPr>
      </w:pPr>
    </w:p>
    <w:p w14:paraId="63001989" w14:textId="545BAB6C" w:rsidR="00686C00" w:rsidRDefault="00686C00" w:rsidP="002E2137">
      <w:pPr>
        <w:jc w:val="center"/>
        <w:rPr>
          <w:rFonts w:cs="Times New Roman"/>
          <w:lang w:val="en-US"/>
        </w:rPr>
      </w:pPr>
      <w:r w:rsidRPr="006248BE">
        <w:rPr>
          <w:rFonts w:cs="Times New Roman"/>
          <w:noProof/>
          <w:lang w:val="en-US"/>
        </w:rPr>
        <w:lastRenderedPageBreak/>
        <w:drawing>
          <wp:inline distT="0" distB="0" distL="0" distR="0" wp14:anchorId="1459046A" wp14:editId="360B1393">
            <wp:extent cx="3756660" cy="3825189"/>
            <wp:effectExtent l="0" t="0" r="0" b="4445"/>
            <wp:docPr id="7013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3082" name=""/>
                    <pic:cNvPicPr/>
                  </pic:nvPicPr>
                  <pic:blipFill>
                    <a:blip r:embed="rId49"/>
                    <a:stretch>
                      <a:fillRect/>
                    </a:stretch>
                  </pic:blipFill>
                  <pic:spPr>
                    <a:xfrm>
                      <a:off x="0" y="0"/>
                      <a:ext cx="3762799" cy="3831440"/>
                    </a:xfrm>
                    <a:prstGeom prst="rect">
                      <a:avLst/>
                    </a:prstGeom>
                  </pic:spPr>
                </pic:pic>
              </a:graphicData>
            </a:graphic>
          </wp:inline>
        </w:drawing>
      </w:r>
    </w:p>
    <w:p w14:paraId="15E07E67" w14:textId="0038CA21" w:rsidR="00686C00" w:rsidRPr="002E2137" w:rsidRDefault="00686C00" w:rsidP="002E2137">
      <w:pPr>
        <w:pStyle w:val="Footer"/>
        <w:jc w:val="center"/>
        <w:rPr>
          <w:sz w:val="26"/>
          <w:szCs w:val="26"/>
          <w:lang w:val="en-US"/>
        </w:rPr>
      </w:pPr>
      <w:r w:rsidRPr="002E2137">
        <w:rPr>
          <w:sz w:val="26"/>
          <w:szCs w:val="26"/>
          <w:lang w:val="en-US"/>
        </w:rPr>
        <w:t>Hình ảnh minh họa giao diện</w:t>
      </w:r>
    </w:p>
    <w:p w14:paraId="605E02E4" w14:textId="77777777" w:rsidR="00686C00" w:rsidRDefault="00686C00" w:rsidP="00686C00">
      <w:pPr>
        <w:jc w:val="both"/>
        <w:rPr>
          <w:rFonts w:cs="Times New Roman"/>
          <w:lang w:val="en-US"/>
        </w:rPr>
      </w:pPr>
      <w:r>
        <w:rPr>
          <w:rFonts w:cs="Times New Roman"/>
          <w:lang w:val="en-US"/>
        </w:rPr>
        <w:t>Khi thêm nút vào cây thì sẽ hiển thị thông báo được thêm vào và nút mới được thêm vào sẽ đảm bảo được tính chất của cây là nút bên phải luôn lớn hơn nút cha của nó và nút bên trái nhỏ hơn nút cha của nó. Và cập nhật chiều cao của cây mỗi lần xóa và cập nhật.</w:t>
      </w:r>
    </w:p>
    <w:p w14:paraId="11A1DDFE" w14:textId="77777777" w:rsidR="00686C00" w:rsidRDefault="00686C00" w:rsidP="002E2137">
      <w:pPr>
        <w:jc w:val="center"/>
        <w:rPr>
          <w:rFonts w:cs="Times New Roman"/>
          <w:lang w:val="en-US"/>
        </w:rPr>
      </w:pPr>
      <w:r w:rsidRPr="006248BE">
        <w:rPr>
          <w:rFonts w:cs="Times New Roman"/>
          <w:noProof/>
          <w:lang w:val="en-US"/>
        </w:rPr>
        <w:lastRenderedPageBreak/>
        <w:drawing>
          <wp:inline distT="0" distB="0" distL="0" distR="0" wp14:anchorId="61FAC9AA" wp14:editId="6D1761BC">
            <wp:extent cx="4328160" cy="4258059"/>
            <wp:effectExtent l="0" t="0" r="0" b="9525"/>
            <wp:docPr id="23569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2361" name=""/>
                    <pic:cNvPicPr/>
                  </pic:nvPicPr>
                  <pic:blipFill>
                    <a:blip r:embed="rId50"/>
                    <a:stretch>
                      <a:fillRect/>
                    </a:stretch>
                  </pic:blipFill>
                  <pic:spPr>
                    <a:xfrm>
                      <a:off x="0" y="0"/>
                      <a:ext cx="4334274" cy="4264074"/>
                    </a:xfrm>
                    <a:prstGeom prst="rect">
                      <a:avLst/>
                    </a:prstGeom>
                  </pic:spPr>
                </pic:pic>
              </a:graphicData>
            </a:graphic>
          </wp:inline>
        </w:drawing>
      </w:r>
    </w:p>
    <w:p w14:paraId="09CE01BD" w14:textId="674FECB5" w:rsidR="00686C00" w:rsidRPr="002E2137" w:rsidRDefault="00686C00" w:rsidP="002E2137">
      <w:pPr>
        <w:pStyle w:val="Footer"/>
        <w:jc w:val="center"/>
        <w:rPr>
          <w:sz w:val="26"/>
          <w:szCs w:val="26"/>
          <w:lang w:val="en-US"/>
        </w:rPr>
      </w:pPr>
      <w:r w:rsidRPr="002E2137">
        <w:rPr>
          <w:sz w:val="26"/>
          <w:szCs w:val="26"/>
          <w:lang w:val="en-US"/>
        </w:rPr>
        <w:t>Hình ảnh minh họa giao diện</w:t>
      </w:r>
    </w:p>
    <w:p w14:paraId="3F25666F" w14:textId="77777777" w:rsidR="00686C00" w:rsidRDefault="00686C00" w:rsidP="00686C00">
      <w:pPr>
        <w:jc w:val="both"/>
        <w:rPr>
          <w:rFonts w:cs="Times New Roman"/>
          <w:lang w:val="en-US"/>
        </w:rPr>
      </w:pPr>
      <w:r>
        <w:rPr>
          <w:rFonts w:cs="Times New Roman"/>
          <w:lang w:val="en-US"/>
        </w:rPr>
        <w:t>Khi xóa một nút khỏi cây thì nó bị xóa khỏi cây nhưng vẫn đảm bảo đúng theo tính chất của cây nhị phân tìm kiếm. Và sẽ hiển thị thông báo khi xóa thành công nếu nút muốn xóa không có trong cây cũng sẽ thông báo. Và nếu xóa khi cây rỗng thì sẽ hiển thị thông báo cây rỗng.</w:t>
      </w:r>
    </w:p>
    <w:p w14:paraId="18D781B3" w14:textId="77777777" w:rsidR="00686C00" w:rsidRDefault="00686C00" w:rsidP="002E2137">
      <w:pPr>
        <w:jc w:val="center"/>
        <w:rPr>
          <w:rFonts w:cs="Times New Roman"/>
          <w:lang w:val="en-US"/>
        </w:rPr>
      </w:pPr>
      <w:r w:rsidRPr="003534BC">
        <w:rPr>
          <w:rFonts w:cs="Times New Roman"/>
          <w:noProof/>
          <w:lang w:val="en-US"/>
        </w:rPr>
        <w:lastRenderedPageBreak/>
        <w:drawing>
          <wp:inline distT="0" distB="0" distL="0" distR="0" wp14:anchorId="350D677A" wp14:editId="5E4788AA">
            <wp:extent cx="4412397" cy="4507523"/>
            <wp:effectExtent l="0" t="0" r="7620" b="7620"/>
            <wp:docPr id="23569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3949" name=""/>
                    <pic:cNvPicPr/>
                  </pic:nvPicPr>
                  <pic:blipFill>
                    <a:blip r:embed="rId51"/>
                    <a:stretch>
                      <a:fillRect/>
                    </a:stretch>
                  </pic:blipFill>
                  <pic:spPr>
                    <a:xfrm>
                      <a:off x="0" y="0"/>
                      <a:ext cx="4421349" cy="4516668"/>
                    </a:xfrm>
                    <a:prstGeom prst="rect">
                      <a:avLst/>
                    </a:prstGeom>
                  </pic:spPr>
                </pic:pic>
              </a:graphicData>
            </a:graphic>
          </wp:inline>
        </w:drawing>
      </w:r>
    </w:p>
    <w:p w14:paraId="1E976D8C" w14:textId="0E582A00" w:rsidR="00686C00" w:rsidRPr="002E2137" w:rsidRDefault="00686C00" w:rsidP="002E2137">
      <w:pPr>
        <w:pStyle w:val="Footer"/>
        <w:jc w:val="center"/>
        <w:rPr>
          <w:sz w:val="26"/>
          <w:szCs w:val="26"/>
          <w:lang w:val="en-US"/>
        </w:rPr>
      </w:pPr>
      <w:r w:rsidRPr="002E2137">
        <w:rPr>
          <w:sz w:val="26"/>
          <w:szCs w:val="26"/>
          <w:lang w:val="en-US"/>
        </w:rPr>
        <w:t>Hình ảnh minh họa giao diện</w:t>
      </w:r>
    </w:p>
    <w:p w14:paraId="32524C35" w14:textId="77777777" w:rsidR="00686C00" w:rsidRDefault="00686C00" w:rsidP="00686C00">
      <w:pPr>
        <w:jc w:val="both"/>
        <w:rPr>
          <w:rFonts w:cs="Times New Roman"/>
          <w:lang w:val="en-US"/>
        </w:rPr>
      </w:pPr>
      <w:r>
        <w:rPr>
          <w:rFonts w:cs="Times New Roman"/>
          <w:lang w:val="en-US"/>
        </w:rPr>
        <w:t>Khi tìm kiếm một nút trong cây nếu nút đó có trong cây thì sẽ nút đó sẽ được tô màu đỏ và hiển thị thông báo tìm thấy. Ngược lại nếu không tìm thấy thì sẽ hiển thị thông báo nút không có trong cây.</w:t>
      </w:r>
    </w:p>
    <w:p w14:paraId="1A425783" w14:textId="77777777" w:rsidR="00686C00" w:rsidRPr="00225A6A" w:rsidRDefault="00686C00" w:rsidP="002E2137">
      <w:pPr>
        <w:jc w:val="center"/>
        <w:rPr>
          <w:lang w:val="en-US"/>
        </w:rPr>
      </w:pPr>
      <w:r w:rsidRPr="003C7598">
        <w:rPr>
          <w:noProof/>
          <w:lang w:val="en-US"/>
        </w:rPr>
        <w:drawing>
          <wp:inline distT="0" distB="0" distL="0" distR="0" wp14:anchorId="7952B753" wp14:editId="693B07F8">
            <wp:extent cx="3596024" cy="2895600"/>
            <wp:effectExtent l="0" t="0" r="4445" b="0"/>
            <wp:docPr id="106952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1278" name=""/>
                    <pic:cNvPicPr/>
                  </pic:nvPicPr>
                  <pic:blipFill>
                    <a:blip r:embed="rId52"/>
                    <a:stretch>
                      <a:fillRect/>
                    </a:stretch>
                  </pic:blipFill>
                  <pic:spPr>
                    <a:xfrm>
                      <a:off x="0" y="0"/>
                      <a:ext cx="3605266" cy="2903042"/>
                    </a:xfrm>
                    <a:prstGeom prst="rect">
                      <a:avLst/>
                    </a:prstGeom>
                  </pic:spPr>
                </pic:pic>
              </a:graphicData>
            </a:graphic>
          </wp:inline>
        </w:drawing>
      </w:r>
    </w:p>
    <w:p w14:paraId="5A3ACFC5" w14:textId="18ADA231" w:rsidR="00225A6A" w:rsidRPr="00A50F89" w:rsidRDefault="00686C00" w:rsidP="00A50F89">
      <w:pPr>
        <w:jc w:val="center"/>
        <w:rPr>
          <w:lang w:val="vi-VN"/>
        </w:rPr>
      </w:pPr>
      <w:r w:rsidRPr="002E2137">
        <w:rPr>
          <w:rFonts w:cs="Times New Roman"/>
          <w:lang w:val="en-US"/>
        </w:rPr>
        <w:t>Hình ảnh minh họa giao diện</w:t>
      </w:r>
      <w:bookmarkStart w:id="38" w:name="_Toc24565"/>
      <w:bookmarkStart w:id="39" w:name="_Toc434"/>
    </w:p>
    <w:p w14:paraId="24BB56F6" w14:textId="5CA1876D" w:rsidR="00054C24" w:rsidRDefault="00000000" w:rsidP="00A50F89">
      <w:pPr>
        <w:pStyle w:val="Heading1"/>
        <w:jc w:val="center"/>
        <w:rPr>
          <w:rFonts w:cs="Times New Roman"/>
          <w:lang w:val="vi-VN"/>
        </w:rPr>
      </w:pPr>
      <w:r w:rsidRPr="00CB3970">
        <w:rPr>
          <w:rFonts w:cs="Times New Roman"/>
          <w:lang w:val="vi-VN"/>
        </w:rPr>
        <w:lastRenderedPageBreak/>
        <w:t>PHẦN KẾT LUẬN</w:t>
      </w:r>
      <w:bookmarkEnd w:id="38"/>
      <w:bookmarkEnd w:id="39"/>
    </w:p>
    <w:p w14:paraId="7F605EA6" w14:textId="77777777" w:rsidR="00A50F89" w:rsidRPr="00A50F89" w:rsidRDefault="00A50F89" w:rsidP="00A50F89">
      <w:pPr>
        <w:rPr>
          <w:lang w:val="vi-VN"/>
        </w:rPr>
      </w:pPr>
    </w:p>
    <w:p w14:paraId="36592051" w14:textId="77777777" w:rsidR="003240C8" w:rsidRPr="003240C8" w:rsidRDefault="003240C8" w:rsidP="003240C8">
      <w:pPr>
        <w:jc w:val="both"/>
        <w:rPr>
          <w:rFonts w:cs="Times New Roman"/>
        </w:rPr>
      </w:pPr>
      <w:r w:rsidRPr="003240C8">
        <w:rPr>
          <w:rFonts w:cs="Times New Roman"/>
        </w:rPr>
        <w:t>Qua đồ án này, chúng tôi đã áp dụng các kiến thức về cấu trúc dữ liệu và giải thuật để triển khai thành công các bài toán thực tế, bao gồm quản lý tài khoản ngân hàng, duyệt đồ thị, xử lý biểu thức toán học, và xây dựng phần mềm từ điển Anh-Việt với các tính năng nâng cao như AutoComplete và AutoCorrect.</w:t>
      </w:r>
    </w:p>
    <w:p w14:paraId="14399AB8" w14:textId="77777777" w:rsidR="003240C8" w:rsidRPr="003240C8" w:rsidRDefault="003240C8" w:rsidP="003240C8">
      <w:pPr>
        <w:jc w:val="both"/>
        <w:rPr>
          <w:rFonts w:cs="Times New Roman"/>
        </w:rPr>
      </w:pPr>
      <w:r w:rsidRPr="003240C8">
        <w:rPr>
          <w:rFonts w:cs="Times New Roman"/>
        </w:rPr>
        <w:t>Những nội dung đã thực hiện cho thấy tầm quan trọng của việc sử dụng đúng cấu trúc dữ liệu, chẳng hạn như cây nhị phân tìm kiếm (BST), bảng băm (HashTable), và cây Trie trong việc tối ưu hóa thao tác xử lý dữ liệu. Đặc biệt, việc minh họa giao diện và kết quả thực thi không chỉ giúp nhóm hiểu sâu hơn về cách hoạt động của các giải thuật mà còn tạo ra các ứng dụng trực quan, hữu ích cho việc học tập và sử dụng thực tế.</w:t>
      </w:r>
    </w:p>
    <w:p w14:paraId="00F14FC7" w14:textId="77777777" w:rsidR="003240C8" w:rsidRPr="003240C8" w:rsidRDefault="003240C8" w:rsidP="003240C8">
      <w:pPr>
        <w:jc w:val="both"/>
        <w:rPr>
          <w:rFonts w:cs="Times New Roman"/>
        </w:rPr>
      </w:pPr>
      <w:r w:rsidRPr="003240C8">
        <w:rPr>
          <w:rFonts w:cs="Times New Roman"/>
        </w:rPr>
        <w:t>Mặc dù đã nỗ lực hoàn thiện, nhưng nhóm nhận thấy vẫn còn những hạn chế như khả năng xử lý dữ liệu lớn hoặc tối ưu hóa các thuật toán tìm kiếm và gợi ý từ gần đúng. Đây sẽ là tiền đề để nhóm tiếp tục cải tiến và học hỏi thêm trong tương lai.</w:t>
      </w:r>
    </w:p>
    <w:p w14:paraId="448E2AFB" w14:textId="77777777" w:rsidR="003240C8" w:rsidRPr="003240C8" w:rsidRDefault="003240C8" w:rsidP="003240C8">
      <w:pPr>
        <w:jc w:val="both"/>
        <w:rPr>
          <w:rFonts w:cs="Times New Roman"/>
        </w:rPr>
      </w:pPr>
      <w:r w:rsidRPr="003240C8">
        <w:rPr>
          <w:rFonts w:cs="Times New Roman"/>
        </w:rPr>
        <w:t>Cuối cùng, chúng tôi chân thành cảm ơn sự hướng dẫn tận tình từ thầy Trần Đắc Tốt và hy vọng nhận được những ý kiến đóng góp từ thầy và các bạn để hoàn thiện hơn các sản phẩm của mình.</w:t>
      </w:r>
    </w:p>
    <w:p w14:paraId="4203D609" w14:textId="77777777" w:rsidR="00054C24" w:rsidRPr="00CB3970" w:rsidRDefault="00054C24">
      <w:pPr>
        <w:jc w:val="both"/>
        <w:rPr>
          <w:rFonts w:cs="Times New Roman"/>
        </w:rPr>
      </w:pPr>
    </w:p>
    <w:sectPr w:rsidR="00054C24" w:rsidRPr="00CB3970" w:rsidSect="00CB3970">
      <w:footerReference w:type="default" r:id="rId53"/>
      <w:pgSz w:w="11909" w:h="16834" w:code="9"/>
      <w:pgMar w:top="1418" w:right="1134" w:bottom="1134" w:left="1985"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998CA" w14:textId="77777777" w:rsidR="00A828F5" w:rsidRDefault="00A828F5">
      <w:pPr>
        <w:spacing w:line="240" w:lineRule="auto"/>
      </w:pPr>
      <w:r>
        <w:separator/>
      </w:r>
    </w:p>
  </w:endnote>
  <w:endnote w:type="continuationSeparator" w:id="0">
    <w:p w14:paraId="1BC700CE" w14:textId="77777777" w:rsidR="00A828F5" w:rsidRDefault="00A82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Times">
    <w:altName w:val="SimSun"/>
    <w:panose1 w:val="02020603050405020304"/>
    <w:charset w:val="A3"/>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EBBD4" w14:textId="77777777" w:rsidR="00054C24" w:rsidRDefault="00000000">
    <w:pPr>
      <w:pStyle w:val="Footer"/>
    </w:pPr>
    <w:r>
      <w:rPr>
        <w:noProof/>
      </w:rPr>
      <mc:AlternateContent>
        <mc:Choice Requires="wps">
          <w:drawing>
            <wp:anchor distT="0" distB="0" distL="114300" distR="114300" simplePos="0" relativeHeight="251660288" behindDoc="0" locked="0" layoutInCell="1" allowOverlap="1" wp14:anchorId="43F471AB" wp14:editId="13B97C9F">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EEAEE3" w14:textId="77777777" w:rsidR="00054C24" w:rsidRDefault="00000000">
                          <w:pPr>
                            <w:pStyle w:val="Footer"/>
                            <w:rPr>
                              <w:rFonts w:cs="Times New Roman"/>
                              <w:sz w:val="22"/>
                              <w:szCs w:val="22"/>
                            </w:rPr>
                          </w:pPr>
                          <w:r>
                            <w:rPr>
                              <w:rFonts w:cs="Times New Roman"/>
                              <w:sz w:val="22"/>
                              <w:szCs w:val="22"/>
                            </w:rPr>
                            <w:fldChar w:fldCharType="begin"/>
                          </w:r>
                          <w:r>
                            <w:rPr>
                              <w:rFonts w:cs="Times New Roman"/>
                              <w:sz w:val="22"/>
                              <w:szCs w:val="22"/>
                            </w:rPr>
                            <w:instrText xml:space="preserve"> PAGE  \* MERGEFORMAT </w:instrText>
                          </w:r>
                          <w:r>
                            <w:rPr>
                              <w:rFonts w:cs="Times New Roman"/>
                              <w:sz w:val="22"/>
                              <w:szCs w:val="22"/>
                            </w:rPr>
                            <w:fldChar w:fldCharType="separate"/>
                          </w:r>
                          <w:r>
                            <w:rPr>
                              <w:rFonts w:cs="Times New Roman"/>
                              <w:sz w:val="22"/>
                              <w:szCs w:val="22"/>
                            </w:rPr>
                            <w:t>1</w:t>
                          </w:r>
                          <w:r>
                            <w:rPr>
                              <w:rFonts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F471AB" id="_x0000_t202" coordsize="21600,21600" o:spt="202" path="m,l,21600r21600,l21600,xe">
              <v:stroke joinstyle="miter"/>
              <v:path gradientshapeok="t" o:connecttype="rect"/>
            </v:shapetype>
            <v:shape id="Text Box 50"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DEEAEE3" w14:textId="77777777" w:rsidR="00054C24" w:rsidRDefault="00000000">
                    <w:pPr>
                      <w:pStyle w:val="Footer"/>
                      <w:rPr>
                        <w:rFonts w:cs="Times New Roman"/>
                        <w:sz w:val="22"/>
                        <w:szCs w:val="22"/>
                      </w:rPr>
                    </w:pPr>
                    <w:r>
                      <w:rPr>
                        <w:rFonts w:cs="Times New Roman"/>
                        <w:sz w:val="22"/>
                        <w:szCs w:val="22"/>
                      </w:rPr>
                      <w:fldChar w:fldCharType="begin"/>
                    </w:r>
                    <w:r>
                      <w:rPr>
                        <w:rFonts w:cs="Times New Roman"/>
                        <w:sz w:val="22"/>
                        <w:szCs w:val="22"/>
                      </w:rPr>
                      <w:instrText xml:space="preserve"> PAGE  \* MERGEFORMAT </w:instrText>
                    </w:r>
                    <w:r>
                      <w:rPr>
                        <w:rFonts w:cs="Times New Roman"/>
                        <w:sz w:val="22"/>
                        <w:szCs w:val="22"/>
                      </w:rPr>
                      <w:fldChar w:fldCharType="separate"/>
                    </w:r>
                    <w:r>
                      <w:rPr>
                        <w:rFonts w:cs="Times New Roman"/>
                        <w:sz w:val="22"/>
                        <w:szCs w:val="22"/>
                      </w:rPr>
                      <w:t>1</w:t>
                    </w:r>
                    <w:r>
                      <w:rPr>
                        <w:rFonts w:cs="Times New Roman"/>
                        <w:sz w:val="22"/>
                        <w:szCs w:val="22"/>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880A1" w14:textId="77777777" w:rsidR="00A828F5" w:rsidRDefault="00A828F5">
      <w:r>
        <w:separator/>
      </w:r>
    </w:p>
  </w:footnote>
  <w:footnote w:type="continuationSeparator" w:id="0">
    <w:p w14:paraId="54C0A3A2" w14:textId="77777777" w:rsidR="00A828F5" w:rsidRDefault="00A828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5E306ED"/>
    <w:multiLevelType w:val="multilevel"/>
    <w:tmpl w:val="B5E306ED"/>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BF205925"/>
    <w:multiLevelType w:val="multilevel"/>
    <w:tmpl w:val="BF2059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C8879AEF"/>
    <w:multiLevelType w:val="multilevel"/>
    <w:tmpl w:val="C8879AEF"/>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DCBA6B53"/>
    <w:multiLevelType w:val="multilevel"/>
    <w:tmpl w:val="DCBA6B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F4B5D9F5"/>
    <w:multiLevelType w:val="multilevel"/>
    <w:tmpl w:val="F4B5D9F5"/>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40314E1"/>
    <w:multiLevelType w:val="hybridMultilevel"/>
    <w:tmpl w:val="2CB0A53E"/>
    <w:lvl w:ilvl="0" w:tplc="08090001">
      <w:start w:val="1"/>
      <w:numFmt w:val="bullet"/>
      <w:lvlText w:val=""/>
      <w:lvlJc w:val="left"/>
      <w:pPr>
        <w:ind w:left="186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11" w15:restartNumberingAfterBreak="0">
    <w:nsid w:val="05C212C5"/>
    <w:multiLevelType w:val="hybridMultilevel"/>
    <w:tmpl w:val="9B9EA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82C26DB"/>
    <w:multiLevelType w:val="hybridMultilevel"/>
    <w:tmpl w:val="B8841832"/>
    <w:lvl w:ilvl="0" w:tplc="DAAE08A4">
      <w:start w:val="3"/>
      <w:numFmt w:val="bullet"/>
      <w:lvlText w:val="-"/>
      <w:lvlJc w:val="left"/>
      <w:pPr>
        <w:ind w:left="850" w:hanging="360"/>
      </w:pPr>
      <w:rPr>
        <w:rFonts w:ascii="Arial" w:eastAsiaTheme="minorHAnsi" w:hAnsi="Arial" w:cs="Aria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13" w15:restartNumberingAfterBreak="0">
    <w:nsid w:val="090B1A04"/>
    <w:multiLevelType w:val="hybridMultilevel"/>
    <w:tmpl w:val="789A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0D1381"/>
    <w:multiLevelType w:val="hybridMultilevel"/>
    <w:tmpl w:val="F9FA78F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0D080B5A"/>
    <w:multiLevelType w:val="hybridMultilevel"/>
    <w:tmpl w:val="58FE6F70"/>
    <w:lvl w:ilvl="0" w:tplc="08090001">
      <w:start w:val="1"/>
      <w:numFmt w:val="bullet"/>
      <w:lvlText w:val=""/>
      <w:lvlJc w:val="left"/>
      <w:pPr>
        <w:ind w:left="2988" w:hanging="360"/>
      </w:pPr>
      <w:rPr>
        <w:rFonts w:ascii="Symbol" w:hAnsi="Symbol"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16" w15:restartNumberingAfterBreak="0">
    <w:nsid w:val="0EFD2FC9"/>
    <w:multiLevelType w:val="hybridMultilevel"/>
    <w:tmpl w:val="B8400782"/>
    <w:lvl w:ilvl="0" w:tplc="DAAE08A4">
      <w:start w:val="3"/>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10C16B90"/>
    <w:multiLevelType w:val="multilevel"/>
    <w:tmpl w:val="F976D6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646" w:hanging="504"/>
      </w:pPr>
    </w:lvl>
    <w:lvl w:ilvl="3">
      <w:start w:val="3"/>
      <w:numFmt w:val="bullet"/>
      <w:lvlText w:val="-"/>
      <w:lvlJc w:val="left"/>
      <w:pPr>
        <w:ind w:left="1440" w:hanging="360"/>
      </w:pPr>
      <w:rPr>
        <w:rFonts w:ascii="Arial" w:eastAsiaTheme="minorHAnsi" w:hAnsi="Arial" w:cs="Aria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1326C99"/>
    <w:multiLevelType w:val="hybridMultilevel"/>
    <w:tmpl w:val="EB5CDD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2701914"/>
    <w:multiLevelType w:val="hybridMultilevel"/>
    <w:tmpl w:val="86FA9674"/>
    <w:lvl w:ilvl="0" w:tplc="DAAE08A4">
      <w:start w:val="3"/>
      <w:numFmt w:val="bullet"/>
      <w:lvlText w:val="-"/>
      <w:lvlJc w:val="left"/>
      <w:pPr>
        <w:ind w:left="1512" w:hanging="360"/>
      </w:pPr>
      <w:rPr>
        <w:rFonts w:ascii="Arial" w:eastAsiaTheme="minorHAnsi" w:hAnsi="Arial" w:cs="Aria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0" w15:restartNumberingAfterBreak="0">
    <w:nsid w:val="14AE057A"/>
    <w:multiLevelType w:val="multilevel"/>
    <w:tmpl w:val="A2E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47702C"/>
    <w:multiLevelType w:val="hybridMultilevel"/>
    <w:tmpl w:val="09F665E8"/>
    <w:lvl w:ilvl="0" w:tplc="DAAE08A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7DD1E79"/>
    <w:multiLevelType w:val="hybridMultilevel"/>
    <w:tmpl w:val="74545930"/>
    <w:lvl w:ilvl="0" w:tplc="05586D6E">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AA78AF"/>
    <w:multiLevelType w:val="multilevel"/>
    <w:tmpl w:val="65362200"/>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95A4BA4"/>
    <w:multiLevelType w:val="multilevel"/>
    <w:tmpl w:val="4E28D7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E0021AF"/>
    <w:multiLevelType w:val="hybridMultilevel"/>
    <w:tmpl w:val="A93ABD34"/>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6" w15:restartNumberingAfterBreak="0">
    <w:nsid w:val="1F496D05"/>
    <w:multiLevelType w:val="hybridMultilevel"/>
    <w:tmpl w:val="7C3EC30A"/>
    <w:lvl w:ilvl="0" w:tplc="C1D6A32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0883ED5"/>
    <w:multiLevelType w:val="hybridMultilevel"/>
    <w:tmpl w:val="6AE42120"/>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8" w15:restartNumberingAfterBreak="0">
    <w:nsid w:val="221A06A9"/>
    <w:multiLevelType w:val="hybridMultilevel"/>
    <w:tmpl w:val="610A3E0A"/>
    <w:lvl w:ilvl="0" w:tplc="DAAE08A4">
      <w:start w:val="3"/>
      <w:numFmt w:val="bullet"/>
      <w:lvlText w:val="-"/>
      <w:lvlJc w:val="left"/>
      <w:pPr>
        <w:ind w:left="1145" w:hanging="360"/>
      </w:pPr>
      <w:rPr>
        <w:rFonts w:ascii="Arial" w:eastAsiaTheme="minorHAnsi" w:hAnsi="Arial" w:cs="Aria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9" w15:restartNumberingAfterBreak="0">
    <w:nsid w:val="2470EC97"/>
    <w:multiLevelType w:val="multilevel"/>
    <w:tmpl w:val="2470EC97"/>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49220F6"/>
    <w:multiLevelType w:val="hybridMultilevel"/>
    <w:tmpl w:val="7642563C"/>
    <w:lvl w:ilvl="0" w:tplc="08090001">
      <w:start w:val="1"/>
      <w:numFmt w:val="bullet"/>
      <w:lvlText w:val=""/>
      <w:lvlJc w:val="left"/>
      <w:pPr>
        <w:ind w:left="2988" w:hanging="360"/>
      </w:pPr>
      <w:rPr>
        <w:rFonts w:ascii="Symbol" w:hAnsi="Symbol"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31" w15:restartNumberingAfterBreak="0">
    <w:nsid w:val="252F39C2"/>
    <w:multiLevelType w:val="hybridMultilevel"/>
    <w:tmpl w:val="330C99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25527F40"/>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F97BB8"/>
    <w:multiLevelType w:val="multilevel"/>
    <w:tmpl w:val="6EF89858"/>
    <w:lvl w:ilvl="0">
      <w:start w:val="1"/>
      <w:numFmt w:val="decimal"/>
      <w:lvlText w:val="%1."/>
      <w:lvlJc w:val="left"/>
      <w:pPr>
        <w:ind w:left="1080" w:hanging="360"/>
      </w:pPr>
      <w:rPr>
        <w:rFonts w:hint="default"/>
      </w:rPr>
    </w:lvl>
    <w:lvl w:ilvl="1">
      <w:start w:val="1"/>
      <w:numFmt w:val="decimal"/>
      <w:isLgl/>
      <w:lvlText w:val="%1.%2"/>
      <w:lvlJc w:val="left"/>
      <w:pPr>
        <w:ind w:left="147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5" w15:restartNumberingAfterBreak="0">
    <w:nsid w:val="271F0AA2"/>
    <w:multiLevelType w:val="multilevel"/>
    <w:tmpl w:val="4E28D7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9090502"/>
    <w:multiLevelType w:val="hybridMultilevel"/>
    <w:tmpl w:val="751626E4"/>
    <w:lvl w:ilvl="0" w:tplc="5414DD9E">
      <w:start w:val="1"/>
      <w:numFmt w:val="decimal"/>
      <w:lvlText w:val="2.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9A61004"/>
    <w:multiLevelType w:val="hybridMultilevel"/>
    <w:tmpl w:val="851ACD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29B65D2B"/>
    <w:multiLevelType w:val="multilevel"/>
    <w:tmpl w:val="29B65D2B"/>
    <w:lvl w:ilvl="0">
      <w:start w:val="1"/>
      <w:numFmt w:val="bullet"/>
      <w:lvlText w:val="-"/>
      <w:lvlJc w:val="left"/>
      <w:pPr>
        <w:ind w:left="990" w:hanging="360"/>
      </w:pPr>
      <w:rPr>
        <w:rFonts w:ascii="Times New Roman" w:eastAsia="Times" w:hAnsi="Times New Roman" w:cs="Times New Roman"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39" w15:restartNumberingAfterBreak="0">
    <w:nsid w:val="29FB3432"/>
    <w:multiLevelType w:val="multilevel"/>
    <w:tmpl w:val="57D84B4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15:restartNumberingAfterBreak="0">
    <w:nsid w:val="2A8F537B"/>
    <w:multiLevelType w:val="multilevel"/>
    <w:tmpl w:val="2A8F53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B9F3944"/>
    <w:multiLevelType w:val="hybridMultilevel"/>
    <w:tmpl w:val="631C949C"/>
    <w:lvl w:ilvl="0" w:tplc="DAAE08A4">
      <w:start w:val="3"/>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2" w15:restartNumberingAfterBreak="0">
    <w:nsid w:val="2D7B0AF2"/>
    <w:multiLevelType w:val="hybridMultilevel"/>
    <w:tmpl w:val="AF409622"/>
    <w:lvl w:ilvl="0" w:tplc="DAAE08A4">
      <w:start w:val="3"/>
      <w:numFmt w:val="bullet"/>
      <w:lvlText w:val="-"/>
      <w:lvlJc w:val="left"/>
      <w:pPr>
        <w:ind w:left="1944" w:hanging="360"/>
      </w:pPr>
      <w:rPr>
        <w:rFonts w:ascii="Arial" w:eastAsiaTheme="minorHAnsi" w:hAnsi="Arial" w:cs="Arial" w:hint="default"/>
      </w:rPr>
    </w:lvl>
    <w:lvl w:ilvl="1" w:tplc="08090001">
      <w:start w:val="1"/>
      <w:numFmt w:val="bullet"/>
      <w:lvlText w:val=""/>
      <w:lvlJc w:val="left"/>
      <w:pPr>
        <w:ind w:left="2664" w:hanging="360"/>
      </w:pPr>
      <w:rPr>
        <w:rFonts w:ascii="Symbol" w:hAnsi="Symbol"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43" w15:restartNumberingAfterBreak="0">
    <w:nsid w:val="2EC875FA"/>
    <w:multiLevelType w:val="hybridMultilevel"/>
    <w:tmpl w:val="7136A460"/>
    <w:lvl w:ilvl="0" w:tplc="08090003">
      <w:start w:val="1"/>
      <w:numFmt w:val="bullet"/>
      <w:lvlText w:val="o"/>
      <w:lvlJc w:val="left"/>
      <w:pPr>
        <w:ind w:left="2988" w:hanging="360"/>
      </w:pPr>
      <w:rPr>
        <w:rFonts w:ascii="Courier New" w:hAnsi="Courier New" w:cs="Courier New"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44" w15:restartNumberingAfterBreak="0">
    <w:nsid w:val="2F3135A8"/>
    <w:multiLevelType w:val="hybridMultilevel"/>
    <w:tmpl w:val="98C4FE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30137A77"/>
    <w:multiLevelType w:val="hybridMultilevel"/>
    <w:tmpl w:val="9C5271DE"/>
    <w:lvl w:ilvl="0" w:tplc="DAAE08A4">
      <w:start w:val="3"/>
      <w:numFmt w:val="bullet"/>
      <w:lvlText w:val="-"/>
      <w:lvlJc w:val="left"/>
      <w:pPr>
        <w:ind w:left="1512" w:hanging="360"/>
      </w:pPr>
      <w:rPr>
        <w:rFonts w:ascii="Arial" w:eastAsiaTheme="minorHAnsi" w:hAnsi="Arial" w:cs="Aria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46" w15:restartNumberingAfterBreak="0">
    <w:nsid w:val="33904738"/>
    <w:multiLevelType w:val="hybridMultilevel"/>
    <w:tmpl w:val="F20090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33EB7B15"/>
    <w:multiLevelType w:val="hybridMultilevel"/>
    <w:tmpl w:val="398E4A40"/>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48" w15:restartNumberingAfterBreak="0">
    <w:nsid w:val="33FA3C90"/>
    <w:multiLevelType w:val="hybridMultilevel"/>
    <w:tmpl w:val="6B8AFDB0"/>
    <w:lvl w:ilvl="0" w:tplc="08090001">
      <w:start w:val="1"/>
      <w:numFmt w:val="bullet"/>
      <w:lvlText w:val=""/>
      <w:lvlJc w:val="left"/>
      <w:pPr>
        <w:ind w:left="2007" w:hanging="360"/>
      </w:pPr>
      <w:rPr>
        <w:rFonts w:ascii="Symbol" w:hAnsi="Symbol" w:hint="default"/>
      </w:rPr>
    </w:lvl>
    <w:lvl w:ilvl="1" w:tplc="08090003" w:tentative="1">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49" w15:restartNumberingAfterBreak="0">
    <w:nsid w:val="3A993BBA"/>
    <w:multiLevelType w:val="hybridMultilevel"/>
    <w:tmpl w:val="1E2AA45A"/>
    <w:lvl w:ilvl="0" w:tplc="DAAE08A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B061649"/>
    <w:multiLevelType w:val="hybridMultilevel"/>
    <w:tmpl w:val="1390DEDE"/>
    <w:lvl w:ilvl="0" w:tplc="DAAE08A4">
      <w:start w:val="3"/>
      <w:numFmt w:val="bullet"/>
      <w:lvlText w:val="-"/>
      <w:lvlJc w:val="left"/>
      <w:pPr>
        <w:ind w:left="1494" w:hanging="360"/>
      </w:pPr>
      <w:rPr>
        <w:rFonts w:ascii="Arial" w:eastAsiaTheme="minorHAnsi" w:hAnsi="Arial" w:cs="Aria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1" w15:restartNumberingAfterBreak="0">
    <w:nsid w:val="3E3E08BA"/>
    <w:multiLevelType w:val="hybridMultilevel"/>
    <w:tmpl w:val="E8F8F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F5614ED"/>
    <w:multiLevelType w:val="multilevel"/>
    <w:tmpl w:val="DA0EE7C4"/>
    <w:lvl w:ilvl="0">
      <w:start w:val="2"/>
      <w:numFmt w:val="decimal"/>
      <w:lvlText w:val="%1"/>
      <w:lvlJc w:val="left"/>
      <w:pPr>
        <w:ind w:left="530" w:hanging="530"/>
      </w:pPr>
      <w:rPr>
        <w:rFonts w:hint="default"/>
      </w:rPr>
    </w:lvl>
    <w:lvl w:ilvl="1">
      <w:start w:val="3"/>
      <w:numFmt w:val="decimal"/>
      <w:lvlText w:val="%1.%2"/>
      <w:lvlJc w:val="left"/>
      <w:pPr>
        <w:ind w:left="890" w:hanging="53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3FA14789"/>
    <w:multiLevelType w:val="hybridMultilevel"/>
    <w:tmpl w:val="19D8C7B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4" w15:restartNumberingAfterBreak="0">
    <w:nsid w:val="4053787E"/>
    <w:multiLevelType w:val="hybridMultilevel"/>
    <w:tmpl w:val="8C3EB37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5" w15:restartNumberingAfterBreak="0">
    <w:nsid w:val="43CA623D"/>
    <w:multiLevelType w:val="hybridMultilevel"/>
    <w:tmpl w:val="7702FC80"/>
    <w:lvl w:ilvl="0" w:tplc="66B21588">
      <w:start w:val="1"/>
      <w:numFmt w:val="decimal"/>
      <w:lvlText w:val="2.%1"/>
      <w:lvlJc w:val="left"/>
      <w:pPr>
        <w:ind w:left="644" w:hanging="360"/>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6" w15:restartNumberingAfterBreak="0">
    <w:nsid w:val="44343933"/>
    <w:multiLevelType w:val="hybridMultilevel"/>
    <w:tmpl w:val="538C78F2"/>
    <w:lvl w:ilvl="0" w:tplc="DAAE08A4">
      <w:start w:val="3"/>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451E5AF8"/>
    <w:multiLevelType w:val="hybridMultilevel"/>
    <w:tmpl w:val="D83C27DA"/>
    <w:lvl w:ilvl="0" w:tplc="DAAE08A4">
      <w:start w:val="3"/>
      <w:numFmt w:val="bullet"/>
      <w:lvlText w:val="-"/>
      <w:lvlJc w:val="left"/>
      <w:pPr>
        <w:ind w:left="1919" w:hanging="360"/>
      </w:pPr>
      <w:rPr>
        <w:rFonts w:ascii="Arial" w:eastAsiaTheme="minorHAnsi" w:hAnsi="Arial" w:cs="Arial" w:hint="default"/>
      </w:rPr>
    </w:lvl>
    <w:lvl w:ilvl="1" w:tplc="042A0003" w:tentative="1">
      <w:start w:val="1"/>
      <w:numFmt w:val="bullet"/>
      <w:lvlText w:val="o"/>
      <w:lvlJc w:val="left"/>
      <w:pPr>
        <w:ind w:left="2639" w:hanging="360"/>
      </w:pPr>
      <w:rPr>
        <w:rFonts w:ascii="Courier New" w:hAnsi="Courier New" w:cs="Courier New" w:hint="default"/>
      </w:rPr>
    </w:lvl>
    <w:lvl w:ilvl="2" w:tplc="042A0005" w:tentative="1">
      <w:start w:val="1"/>
      <w:numFmt w:val="bullet"/>
      <w:lvlText w:val=""/>
      <w:lvlJc w:val="left"/>
      <w:pPr>
        <w:ind w:left="3359" w:hanging="360"/>
      </w:pPr>
      <w:rPr>
        <w:rFonts w:ascii="Wingdings" w:hAnsi="Wingdings" w:hint="default"/>
      </w:rPr>
    </w:lvl>
    <w:lvl w:ilvl="3" w:tplc="042A0001" w:tentative="1">
      <w:start w:val="1"/>
      <w:numFmt w:val="bullet"/>
      <w:lvlText w:val=""/>
      <w:lvlJc w:val="left"/>
      <w:pPr>
        <w:ind w:left="4079" w:hanging="360"/>
      </w:pPr>
      <w:rPr>
        <w:rFonts w:ascii="Symbol" w:hAnsi="Symbol" w:hint="default"/>
      </w:rPr>
    </w:lvl>
    <w:lvl w:ilvl="4" w:tplc="042A0003" w:tentative="1">
      <w:start w:val="1"/>
      <w:numFmt w:val="bullet"/>
      <w:lvlText w:val="o"/>
      <w:lvlJc w:val="left"/>
      <w:pPr>
        <w:ind w:left="4799" w:hanging="360"/>
      </w:pPr>
      <w:rPr>
        <w:rFonts w:ascii="Courier New" w:hAnsi="Courier New" w:cs="Courier New" w:hint="default"/>
      </w:rPr>
    </w:lvl>
    <w:lvl w:ilvl="5" w:tplc="042A0005" w:tentative="1">
      <w:start w:val="1"/>
      <w:numFmt w:val="bullet"/>
      <w:lvlText w:val=""/>
      <w:lvlJc w:val="left"/>
      <w:pPr>
        <w:ind w:left="5519" w:hanging="360"/>
      </w:pPr>
      <w:rPr>
        <w:rFonts w:ascii="Wingdings" w:hAnsi="Wingdings" w:hint="default"/>
      </w:rPr>
    </w:lvl>
    <w:lvl w:ilvl="6" w:tplc="042A0001" w:tentative="1">
      <w:start w:val="1"/>
      <w:numFmt w:val="bullet"/>
      <w:lvlText w:val=""/>
      <w:lvlJc w:val="left"/>
      <w:pPr>
        <w:ind w:left="6239" w:hanging="360"/>
      </w:pPr>
      <w:rPr>
        <w:rFonts w:ascii="Symbol" w:hAnsi="Symbol" w:hint="default"/>
      </w:rPr>
    </w:lvl>
    <w:lvl w:ilvl="7" w:tplc="042A0003" w:tentative="1">
      <w:start w:val="1"/>
      <w:numFmt w:val="bullet"/>
      <w:lvlText w:val="o"/>
      <w:lvlJc w:val="left"/>
      <w:pPr>
        <w:ind w:left="6959" w:hanging="360"/>
      </w:pPr>
      <w:rPr>
        <w:rFonts w:ascii="Courier New" w:hAnsi="Courier New" w:cs="Courier New" w:hint="default"/>
      </w:rPr>
    </w:lvl>
    <w:lvl w:ilvl="8" w:tplc="042A0005" w:tentative="1">
      <w:start w:val="1"/>
      <w:numFmt w:val="bullet"/>
      <w:lvlText w:val=""/>
      <w:lvlJc w:val="left"/>
      <w:pPr>
        <w:ind w:left="7679" w:hanging="360"/>
      </w:pPr>
      <w:rPr>
        <w:rFonts w:ascii="Wingdings" w:hAnsi="Wingdings" w:hint="default"/>
      </w:rPr>
    </w:lvl>
  </w:abstractNum>
  <w:abstractNum w:abstractNumId="58" w15:restartNumberingAfterBreak="0">
    <w:nsid w:val="4537B09C"/>
    <w:multiLevelType w:val="singleLevel"/>
    <w:tmpl w:val="4537B09C"/>
    <w:lvl w:ilvl="0">
      <w:start w:val="1"/>
      <w:numFmt w:val="bullet"/>
      <w:lvlText w:val=""/>
      <w:lvlJc w:val="left"/>
      <w:pPr>
        <w:tabs>
          <w:tab w:val="left" w:pos="840"/>
        </w:tabs>
        <w:ind w:left="840" w:hanging="420"/>
      </w:pPr>
      <w:rPr>
        <w:rFonts w:ascii="Wingdings" w:hAnsi="Wingdings" w:hint="default"/>
        <w:sz w:val="18"/>
        <w:szCs w:val="18"/>
      </w:rPr>
    </w:lvl>
  </w:abstractNum>
  <w:abstractNum w:abstractNumId="59" w15:restartNumberingAfterBreak="0">
    <w:nsid w:val="45F504D8"/>
    <w:multiLevelType w:val="multilevel"/>
    <w:tmpl w:val="05F8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8D56EE"/>
    <w:multiLevelType w:val="hybridMultilevel"/>
    <w:tmpl w:val="25A0CA1A"/>
    <w:lvl w:ilvl="0" w:tplc="DAAE08A4">
      <w:start w:val="3"/>
      <w:numFmt w:val="bullet"/>
      <w:lvlText w:val="-"/>
      <w:lvlJc w:val="left"/>
      <w:pPr>
        <w:ind w:left="1944" w:hanging="360"/>
      </w:pPr>
      <w:rPr>
        <w:rFonts w:ascii="Arial" w:eastAsiaTheme="minorHAnsi" w:hAnsi="Arial" w:cs="Arial" w:hint="default"/>
      </w:rPr>
    </w:lvl>
    <w:lvl w:ilvl="1" w:tplc="08090001">
      <w:start w:val="1"/>
      <w:numFmt w:val="bullet"/>
      <w:lvlText w:val=""/>
      <w:lvlJc w:val="left"/>
      <w:pPr>
        <w:ind w:left="2664" w:hanging="360"/>
      </w:pPr>
      <w:rPr>
        <w:rFonts w:ascii="Symbol" w:hAnsi="Symbol"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61" w15:restartNumberingAfterBreak="0">
    <w:nsid w:val="4BA65D12"/>
    <w:multiLevelType w:val="hybridMultilevel"/>
    <w:tmpl w:val="CD42F5B8"/>
    <w:lvl w:ilvl="0" w:tplc="DAAE08A4">
      <w:start w:val="3"/>
      <w:numFmt w:val="bullet"/>
      <w:lvlText w:val="-"/>
      <w:lvlJc w:val="left"/>
      <w:pPr>
        <w:ind w:left="1210" w:hanging="360"/>
      </w:pPr>
      <w:rPr>
        <w:rFonts w:ascii="Arial" w:eastAsiaTheme="minorHAnsi" w:hAnsi="Arial" w:cs="Arial" w:hint="default"/>
      </w:rPr>
    </w:lvl>
    <w:lvl w:ilvl="1" w:tplc="08090001">
      <w:start w:val="1"/>
      <w:numFmt w:val="bullet"/>
      <w:lvlText w:val=""/>
      <w:lvlJc w:val="left"/>
      <w:pPr>
        <w:ind w:left="1800" w:hanging="360"/>
      </w:pPr>
      <w:rPr>
        <w:rFonts w:ascii="Symbol" w:hAnsi="Symbol" w:hint="default"/>
      </w:rPr>
    </w:lvl>
    <w:lvl w:ilvl="2" w:tplc="08090005">
      <w:start w:val="1"/>
      <w:numFmt w:val="bullet"/>
      <w:lvlText w:val=""/>
      <w:lvlJc w:val="left"/>
      <w:pPr>
        <w:ind w:left="2650" w:hanging="360"/>
      </w:pPr>
      <w:rPr>
        <w:rFonts w:ascii="Wingdings" w:hAnsi="Wingdings" w:hint="default"/>
      </w:rPr>
    </w:lvl>
    <w:lvl w:ilvl="3" w:tplc="08090001">
      <w:start w:val="1"/>
      <w:numFmt w:val="bullet"/>
      <w:lvlText w:val=""/>
      <w:lvlJc w:val="left"/>
      <w:pPr>
        <w:ind w:left="3370" w:hanging="360"/>
      </w:pPr>
      <w:rPr>
        <w:rFonts w:ascii="Symbol" w:hAnsi="Symbol" w:hint="default"/>
      </w:rPr>
    </w:lvl>
    <w:lvl w:ilvl="4" w:tplc="08090003">
      <w:start w:val="1"/>
      <w:numFmt w:val="bullet"/>
      <w:lvlText w:val="o"/>
      <w:lvlJc w:val="left"/>
      <w:pPr>
        <w:ind w:left="4090" w:hanging="360"/>
      </w:pPr>
      <w:rPr>
        <w:rFonts w:ascii="Courier New" w:hAnsi="Courier New" w:cs="Courier New" w:hint="default"/>
      </w:rPr>
    </w:lvl>
    <w:lvl w:ilvl="5" w:tplc="08090005">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62" w15:restartNumberingAfterBreak="0">
    <w:nsid w:val="4C9D66C0"/>
    <w:multiLevelType w:val="hybridMultilevel"/>
    <w:tmpl w:val="8F7C1AF2"/>
    <w:lvl w:ilvl="0" w:tplc="DAAE08A4">
      <w:start w:val="3"/>
      <w:numFmt w:val="bullet"/>
      <w:lvlText w:val="-"/>
      <w:lvlJc w:val="left"/>
      <w:pPr>
        <w:ind w:left="1352" w:hanging="360"/>
      </w:pPr>
      <w:rPr>
        <w:rFonts w:ascii="Arial" w:eastAsiaTheme="minorHAnsi" w:hAnsi="Arial" w:cs="Arial" w:hint="default"/>
      </w:rPr>
    </w:lvl>
    <w:lvl w:ilvl="1" w:tplc="08090001">
      <w:start w:val="1"/>
      <w:numFmt w:val="bullet"/>
      <w:lvlText w:val=""/>
      <w:lvlJc w:val="left"/>
      <w:pPr>
        <w:ind w:left="1352" w:hanging="360"/>
      </w:pPr>
      <w:rPr>
        <w:rFonts w:ascii="Symbol" w:hAnsi="Symbol" w:hint="default"/>
      </w:rPr>
    </w:lvl>
    <w:lvl w:ilvl="2" w:tplc="08090005">
      <w:start w:val="1"/>
      <w:numFmt w:val="bullet"/>
      <w:lvlText w:val=""/>
      <w:lvlJc w:val="left"/>
      <w:pPr>
        <w:ind w:left="2792" w:hanging="360"/>
      </w:pPr>
      <w:rPr>
        <w:rFonts w:ascii="Wingdings" w:hAnsi="Wingdings" w:hint="default"/>
      </w:rPr>
    </w:lvl>
    <w:lvl w:ilvl="3" w:tplc="08090001">
      <w:start w:val="1"/>
      <w:numFmt w:val="bullet"/>
      <w:lvlText w:val=""/>
      <w:lvlJc w:val="left"/>
      <w:pPr>
        <w:ind w:left="3512" w:hanging="360"/>
      </w:pPr>
      <w:rPr>
        <w:rFonts w:ascii="Symbol" w:hAnsi="Symbol" w:hint="default"/>
      </w:rPr>
    </w:lvl>
    <w:lvl w:ilvl="4" w:tplc="08090003">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63" w15:restartNumberingAfterBreak="0">
    <w:nsid w:val="4D2672D4"/>
    <w:multiLevelType w:val="hybridMultilevel"/>
    <w:tmpl w:val="0A90A09E"/>
    <w:lvl w:ilvl="0" w:tplc="DAAE08A4">
      <w:start w:val="3"/>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4D4DC07F"/>
    <w:multiLevelType w:val="multilevel"/>
    <w:tmpl w:val="4D4DC07F"/>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0157F51"/>
    <w:multiLevelType w:val="hybridMultilevel"/>
    <w:tmpl w:val="5BB46F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51FF59C2"/>
    <w:multiLevelType w:val="multilevel"/>
    <w:tmpl w:val="4F80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21016C"/>
    <w:multiLevelType w:val="hybridMultilevel"/>
    <w:tmpl w:val="DF02F218"/>
    <w:lvl w:ilvl="0" w:tplc="1F64C0A4">
      <w:start w:val="3"/>
      <w:numFmt w:val="bullet"/>
      <w:lvlText w:val=""/>
      <w:lvlJc w:val="left"/>
      <w:pPr>
        <w:ind w:left="1352" w:hanging="360"/>
      </w:pPr>
      <w:rPr>
        <w:rFonts w:ascii="Symbol" w:eastAsiaTheme="minorHAnsi" w:hAnsi="Symbol" w:cstheme="minorBidi"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68" w15:restartNumberingAfterBreak="0">
    <w:nsid w:val="52722031"/>
    <w:multiLevelType w:val="hybridMultilevel"/>
    <w:tmpl w:val="4D58A6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57B61964"/>
    <w:multiLevelType w:val="hybridMultilevel"/>
    <w:tmpl w:val="99027774"/>
    <w:lvl w:ilvl="0" w:tplc="DAAE08A4">
      <w:start w:val="3"/>
      <w:numFmt w:val="bullet"/>
      <w:lvlText w:val="-"/>
      <w:lvlJc w:val="left"/>
      <w:pPr>
        <w:ind w:left="1352" w:hanging="360"/>
      </w:pPr>
      <w:rPr>
        <w:rFonts w:ascii="Arial" w:eastAsiaTheme="minorHAnsi" w:hAnsi="Arial" w:cs="Arial"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70" w15:restartNumberingAfterBreak="0">
    <w:nsid w:val="58BA2866"/>
    <w:multiLevelType w:val="hybridMultilevel"/>
    <w:tmpl w:val="721ACC24"/>
    <w:lvl w:ilvl="0" w:tplc="08090001">
      <w:start w:val="1"/>
      <w:numFmt w:val="bullet"/>
      <w:lvlText w:val=""/>
      <w:lvlJc w:val="left"/>
      <w:pPr>
        <w:ind w:left="2007" w:hanging="360"/>
      </w:pPr>
      <w:rPr>
        <w:rFonts w:ascii="Symbol" w:hAnsi="Symbol"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71" w15:restartNumberingAfterBreak="0">
    <w:nsid w:val="593B7E04"/>
    <w:multiLevelType w:val="multilevel"/>
    <w:tmpl w:val="65362200"/>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59ADCABA"/>
    <w:multiLevelType w:val="multilevel"/>
    <w:tmpl w:val="D8D63308"/>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A241D34"/>
    <w:multiLevelType w:val="multilevel"/>
    <w:tmpl w:val="5A241D3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i/>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7D34A66"/>
    <w:multiLevelType w:val="multilevel"/>
    <w:tmpl w:val="8A22A6B6"/>
    <w:lvl w:ilvl="0">
      <w:start w:val="1"/>
      <w:numFmt w:val="decimal"/>
      <w:lvlText w:val="%1."/>
      <w:lvlJc w:val="left"/>
      <w:pPr>
        <w:ind w:left="927" w:hanging="360"/>
      </w:pPr>
      <w:rPr>
        <w:rFonts w:hint="default"/>
      </w:rPr>
    </w:lvl>
    <w:lvl w:ilvl="1">
      <w:start w:val="4"/>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75" w15:restartNumberingAfterBreak="0">
    <w:nsid w:val="69721170"/>
    <w:multiLevelType w:val="hybridMultilevel"/>
    <w:tmpl w:val="388000CA"/>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76" w15:restartNumberingAfterBreak="0">
    <w:nsid w:val="6B9B6E4E"/>
    <w:multiLevelType w:val="multilevel"/>
    <w:tmpl w:val="8A30F04E"/>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BAC753F"/>
    <w:multiLevelType w:val="hybridMultilevel"/>
    <w:tmpl w:val="7B18E506"/>
    <w:lvl w:ilvl="0" w:tplc="DAAE08A4">
      <w:start w:val="3"/>
      <w:numFmt w:val="bullet"/>
      <w:lvlText w:val="-"/>
      <w:lvlJc w:val="left"/>
      <w:pPr>
        <w:ind w:left="1865" w:hanging="360"/>
      </w:pPr>
      <w:rPr>
        <w:rFonts w:ascii="Arial" w:eastAsiaTheme="minorHAnsi" w:hAnsi="Arial" w:cs="Arial"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78" w15:restartNumberingAfterBreak="0">
    <w:nsid w:val="6FDA42C4"/>
    <w:multiLevelType w:val="hybridMultilevel"/>
    <w:tmpl w:val="25324D08"/>
    <w:lvl w:ilvl="0" w:tplc="DAAE08A4">
      <w:start w:val="3"/>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703D16CA"/>
    <w:multiLevelType w:val="multilevel"/>
    <w:tmpl w:val="117A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2FF698D"/>
    <w:multiLevelType w:val="hybridMultilevel"/>
    <w:tmpl w:val="2082A53A"/>
    <w:lvl w:ilvl="0" w:tplc="DAAE08A4">
      <w:start w:val="3"/>
      <w:numFmt w:val="bullet"/>
      <w:lvlText w:val="-"/>
      <w:lvlJc w:val="left"/>
      <w:pPr>
        <w:ind w:left="1352" w:hanging="360"/>
      </w:pPr>
      <w:rPr>
        <w:rFonts w:ascii="Arial" w:eastAsiaTheme="minorHAnsi" w:hAnsi="Arial" w:cs="Arial"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82" w15:restartNumberingAfterBreak="0">
    <w:nsid w:val="73AE3CB4"/>
    <w:multiLevelType w:val="multilevel"/>
    <w:tmpl w:val="2858FF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3"/>
      <w:numFmt w:val="bullet"/>
      <w:lvlText w:val="-"/>
      <w:lvlJc w:val="left"/>
      <w:pPr>
        <w:ind w:left="1440" w:hanging="360"/>
      </w:pPr>
      <w:rPr>
        <w:rFonts w:ascii="Arial" w:eastAsiaTheme="minorHAnsi" w:hAnsi="Arial" w:cs="Arial" w:hint="default"/>
      </w:rPr>
    </w:lvl>
    <w:lvl w:ilvl="4">
      <w:start w:val="3"/>
      <w:numFmt w:val="bullet"/>
      <w:lvlText w:val="-"/>
      <w:lvlJc w:val="left"/>
      <w:pPr>
        <w:ind w:left="1069" w:hanging="360"/>
      </w:pPr>
      <w:rPr>
        <w:rFonts w:ascii="Arial" w:eastAsiaTheme="minorHAnsi" w:hAnsi="Arial" w:cs="Arial" w:hint="default"/>
      </w:rPr>
    </w:lvl>
    <w:lvl w:ilvl="5">
      <w:start w:val="1"/>
      <w:numFmt w:val="bullet"/>
      <w:lvlText w:val=""/>
      <w:lvlJc w:val="left"/>
      <w:pPr>
        <w:ind w:left="2160" w:hanging="360"/>
      </w:pPr>
      <w:rPr>
        <w:rFonts w:ascii="Wingdings" w:hAnsi="Wingding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570CFB"/>
    <w:multiLevelType w:val="hybridMultilevel"/>
    <w:tmpl w:val="5720F73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4" w15:restartNumberingAfterBreak="0">
    <w:nsid w:val="7C046B2F"/>
    <w:multiLevelType w:val="hybridMultilevel"/>
    <w:tmpl w:val="4D82ED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7CFB04FB"/>
    <w:multiLevelType w:val="hybridMultilevel"/>
    <w:tmpl w:val="99003B64"/>
    <w:lvl w:ilvl="0" w:tplc="DAAE08A4">
      <w:start w:val="3"/>
      <w:numFmt w:val="bullet"/>
      <w:lvlText w:val="-"/>
      <w:lvlJc w:val="left"/>
      <w:pPr>
        <w:ind w:left="1570" w:hanging="360"/>
      </w:pPr>
      <w:rPr>
        <w:rFonts w:ascii="Arial" w:eastAsiaTheme="minorHAnsi" w:hAnsi="Arial" w:cs="Aria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hint="default"/>
      </w:rPr>
    </w:lvl>
    <w:lvl w:ilvl="3" w:tplc="08090001" w:tentative="1">
      <w:start w:val="1"/>
      <w:numFmt w:val="bullet"/>
      <w:lvlText w:val=""/>
      <w:lvlJc w:val="left"/>
      <w:pPr>
        <w:ind w:left="3730" w:hanging="360"/>
      </w:pPr>
      <w:rPr>
        <w:rFonts w:ascii="Symbol" w:hAnsi="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hint="default"/>
      </w:rPr>
    </w:lvl>
    <w:lvl w:ilvl="6" w:tplc="08090001" w:tentative="1">
      <w:start w:val="1"/>
      <w:numFmt w:val="bullet"/>
      <w:lvlText w:val=""/>
      <w:lvlJc w:val="left"/>
      <w:pPr>
        <w:ind w:left="5890" w:hanging="360"/>
      </w:pPr>
      <w:rPr>
        <w:rFonts w:ascii="Symbol" w:hAnsi="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hint="default"/>
      </w:rPr>
    </w:lvl>
  </w:abstractNum>
  <w:num w:numId="1" w16cid:durableId="672033764">
    <w:abstractNumId w:val="7"/>
  </w:num>
  <w:num w:numId="2" w16cid:durableId="1794667857">
    <w:abstractNumId w:val="4"/>
  </w:num>
  <w:num w:numId="3" w16cid:durableId="2090347229">
    <w:abstractNumId w:val="72"/>
  </w:num>
  <w:num w:numId="4" w16cid:durableId="1649167329">
    <w:abstractNumId w:val="2"/>
  </w:num>
  <w:num w:numId="5" w16cid:durableId="47843661">
    <w:abstractNumId w:val="1"/>
  </w:num>
  <w:num w:numId="6" w16cid:durableId="352656797">
    <w:abstractNumId w:val="9"/>
  </w:num>
  <w:num w:numId="7" w16cid:durableId="341905730">
    <w:abstractNumId w:val="33"/>
  </w:num>
  <w:num w:numId="8" w16cid:durableId="627206971">
    <w:abstractNumId w:val="80"/>
  </w:num>
  <w:num w:numId="9" w16cid:durableId="1217005462">
    <w:abstractNumId w:val="8"/>
  </w:num>
  <w:num w:numId="10" w16cid:durableId="1919052935">
    <w:abstractNumId w:val="0"/>
  </w:num>
  <w:num w:numId="11" w16cid:durableId="1165896914">
    <w:abstractNumId w:val="40"/>
  </w:num>
  <w:num w:numId="12" w16cid:durableId="649749434">
    <w:abstractNumId w:val="73"/>
  </w:num>
  <w:num w:numId="13" w16cid:durableId="376514476">
    <w:abstractNumId w:val="3"/>
  </w:num>
  <w:num w:numId="14" w16cid:durableId="211430020">
    <w:abstractNumId w:val="64"/>
  </w:num>
  <w:num w:numId="15" w16cid:durableId="421605612">
    <w:abstractNumId w:val="6"/>
  </w:num>
  <w:num w:numId="16" w16cid:durableId="1715813994">
    <w:abstractNumId w:val="29"/>
  </w:num>
  <w:num w:numId="17" w16cid:durableId="646861573">
    <w:abstractNumId w:val="58"/>
  </w:num>
  <w:num w:numId="18" w16cid:durableId="497430776">
    <w:abstractNumId w:val="5"/>
  </w:num>
  <w:num w:numId="19" w16cid:durableId="738868490">
    <w:abstractNumId w:val="38"/>
  </w:num>
  <w:num w:numId="20" w16cid:durableId="226886372">
    <w:abstractNumId w:val="32"/>
  </w:num>
  <w:num w:numId="21" w16cid:durableId="1517190517">
    <w:abstractNumId w:val="79"/>
  </w:num>
  <w:num w:numId="22" w16cid:durableId="1606615918">
    <w:abstractNumId w:val="46"/>
  </w:num>
  <w:num w:numId="23" w16cid:durableId="968902841">
    <w:abstractNumId w:val="44"/>
  </w:num>
  <w:num w:numId="24" w16cid:durableId="906959219">
    <w:abstractNumId w:val="59"/>
  </w:num>
  <w:num w:numId="25" w16cid:durableId="2089572369">
    <w:abstractNumId w:val="65"/>
  </w:num>
  <w:num w:numId="26" w16cid:durableId="658120627">
    <w:abstractNumId w:val="53"/>
  </w:num>
  <w:num w:numId="27" w16cid:durableId="944925609">
    <w:abstractNumId w:val="84"/>
  </w:num>
  <w:num w:numId="28" w16cid:durableId="1516191041">
    <w:abstractNumId w:val="66"/>
  </w:num>
  <w:num w:numId="29" w16cid:durableId="589699572">
    <w:abstractNumId w:val="68"/>
  </w:num>
  <w:num w:numId="30" w16cid:durableId="927347140">
    <w:abstractNumId w:val="20"/>
  </w:num>
  <w:num w:numId="31" w16cid:durableId="390542229">
    <w:abstractNumId w:val="35"/>
  </w:num>
  <w:num w:numId="32" w16cid:durableId="293103044">
    <w:abstractNumId w:val="78"/>
  </w:num>
  <w:num w:numId="33" w16cid:durableId="99687732">
    <w:abstractNumId w:val="12"/>
  </w:num>
  <w:num w:numId="34" w16cid:durableId="669916111">
    <w:abstractNumId w:val="85"/>
  </w:num>
  <w:num w:numId="35" w16cid:durableId="1016231555">
    <w:abstractNumId w:val="69"/>
  </w:num>
  <w:num w:numId="36" w16cid:durableId="486628224">
    <w:abstractNumId w:val="19"/>
  </w:num>
  <w:num w:numId="37" w16cid:durableId="2060860598">
    <w:abstractNumId w:val="63"/>
  </w:num>
  <w:num w:numId="38" w16cid:durableId="1374617858">
    <w:abstractNumId w:val="60"/>
  </w:num>
  <w:num w:numId="39" w16cid:durableId="515120705">
    <w:abstractNumId w:val="62"/>
  </w:num>
  <w:num w:numId="40" w16cid:durableId="1568565557">
    <w:abstractNumId w:val="83"/>
  </w:num>
  <w:num w:numId="41" w16cid:durableId="464205207">
    <w:abstractNumId w:val="17"/>
  </w:num>
  <w:num w:numId="42" w16cid:durableId="593977454">
    <w:abstractNumId w:val="42"/>
  </w:num>
  <w:num w:numId="43" w16cid:durableId="878935892">
    <w:abstractNumId w:val="13"/>
  </w:num>
  <w:num w:numId="44" w16cid:durableId="938413360">
    <w:abstractNumId w:val="14"/>
  </w:num>
  <w:num w:numId="45" w16cid:durableId="647175185">
    <w:abstractNumId w:val="81"/>
  </w:num>
  <w:num w:numId="46" w16cid:durableId="1619991862">
    <w:abstractNumId w:val="70"/>
  </w:num>
  <w:num w:numId="47" w16cid:durableId="1927301611">
    <w:abstractNumId w:val="16"/>
  </w:num>
  <w:num w:numId="48" w16cid:durableId="1316296818">
    <w:abstractNumId w:val="21"/>
  </w:num>
  <w:num w:numId="49" w16cid:durableId="1414429246">
    <w:abstractNumId w:val="77"/>
  </w:num>
  <w:num w:numId="50" w16cid:durableId="775561808">
    <w:abstractNumId w:val="28"/>
  </w:num>
  <w:num w:numId="51" w16cid:durableId="818307873">
    <w:abstractNumId w:val="41"/>
  </w:num>
  <w:num w:numId="52" w16cid:durableId="1736776840">
    <w:abstractNumId w:val="49"/>
  </w:num>
  <w:num w:numId="53" w16cid:durableId="1429425398">
    <w:abstractNumId w:val="50"/>
  </w:num>
  <w:num w:numId="54" w16cid:durableId="1465734956">
    <w:abstractNumId w:val="10"/>
  </w:num>
  <w:num w:numId="55" w16cid:durableId="292105553">
    <w:abstractNumId w:val="37"/>
  </w:num>
  <w:num w:numId="56" w16cid:durableId="1304964259">
    <w:abstractNumId w:val="48"/>
  </w:num>
  <w:num w:numId="57" w16cid:durableId="1870800045">
    <w:abstractNumId w:val="56"/>
  </w:num>
  <w:num w:numId="58" w16cid:durableId="2129204046">
    <w:abstractNumId w:val="61"/>
  </w:num>
  <w:num w:numId="59" w16cid:durableId="725303004">
    <w:abstractNumId w:val="54"/>
  </w:num>
  <w:num w:numId="60" w16cid:durableId="955218332">
    <w:abstractNumId w:val="43"/>
  </w:num>
  <w:num w:numId="61" w16cid:durableId="2111733448">
    <w:abstractNumId w:val="27"/>
  </w:num>
  <w:num w:numId="62" w16cid:durableId="1956525038">
    <w:abstractNumId w:val="82"/>
  </w:num>
  <w:num w:numId="63" w16cid:durableId="3020959">
    <w:abstractNumId w:val="45"/>
  </w:num>
  <w:num w:numId="64" w16cid:durableId="216094644">
    <w:abstractNumId w:val="26"/>
  </w:num>
  <w:num w:numId="65" w16cid:durableId="1528642461">
    <w:abstractNumId w:val="31"/>
  </w:num>
  <w:num w:numId="66" w16cid:durableId="63453485">
    <w:abstractNumId w:val="52"/>
  </w:num>
  <w:num w:numId="67" w16cid:durableId="510531959">
    <w:abstractNumId w:val="25"/>
  </w:num>
  <w:num w:numId="68" w16cid:durableId="541795790">
    <w:abstractNumId w:val="24"/>
  </w:num>
  <w:num w:numId="69" w16cid:durableId="1234583188">
    <w:abstractNumId w:val="76"/>
  </w:num>
  <w:num w:numId="70" w16cid:durableId="1630012239">
    <w:abstractNumId w:val="36"/>
  </w:num>
  <w:num w:numId="71" w16cid:durableId="988168054">
    <w:abstractNumId w:val="55"/>
  </w:num>
  <w:num w:numId="72" w16cid:durableId="1925258043">
    <w:abstractNumId w:val="23"/>
  </w:num>
  <w:num w:numId="73" w16cid:durableId="843400628">
    <w:abstractNumId w:val="71"/>
  </w:num>
  <w:num w:numId="74" w16cid:durableId="1229464573">
    <w:abstractNumId w:val="75"/>
  </w:num>
  <w:num w:numId="75" w16cid:durableId="969818938">
    <w:abstractNumId w:val="51"/>
  </w:num>
  <w:num w:numId="76" w16cid:durableId="1081416031">
    <w:abstractNumId w:val="15"/>
  </w:num>
  <w:num w:numId="77" w16cid:durableId="810095304">
    <w:abstractNumId w:val="30"/>
  </w:num>
  <w:num w:numId="78" w16cid:durableId="1897161275">
    <w:abstractNumId w:val="47"/>
  </w:num>
  <w:num w:numId="79" w16cid:durableId="1734503683">
    <w:abstractNumId w:val="34"/>
  </w:num>
  <w:num w:numId="80" w16cid:durableId="1480220603">
    <w:abstractNumId w:val="39"/>
  </w:num>
  <w:num w:numId="81" w16cid:durableId="164832581">
    <w:abstractNumId w:val="67"/>
  </w:num>
  <w:num w:numId="82" w16cid:durableId="2023049907">
    <w:abstractNumId w:val="57"/>
  </w:num>
  <w:num w:numId="83" w16cid:durableId="2003308864">
    <w:abstractNumId w:val="74"/>
  </w:num>
  <w:num w:numId="84" w16cid:durableId="1065103476">
    <w:abstractNumId w:val="11"/>
  </w:num>
  <w:num w:numId="85" w16cid:durableId="728651845">
    <w:abstractNumId w:val="18"/>
  </w:num>
  <w:num w:numId="86" w16cid:durableId="9092705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C24"/>
    <w:rsid w:val="00053D88"/>
    <w:rsid w:val="00054C24"/>
    <w:rsid w:val="000C2650"/>
    <w:rsid w:val="000D7522"/>
    <w:rsid w:val="0017330B"/>
    <w:rsid w:val="0019753D"/>
    <w:rsid w:val="001A3E9F"/>
    <w:rsid w:val="001C6E91"/>
    <w:rsid w:val="001D4934"/>
    <w:rsid w:val="001F13D5"/>
    <w:rsid w:val="00225A6A"/>
    <w:rsid w:val="002904CC"/>
    <w:rsid w:val="002A5707"/>
    <w:rsid w:val="002D0860"/>
    <w:rsid w:val="002E2137"/>
    <w:rsid w:val="003240C8"/>
    <w:rsid w:val="0032486B"/>
    <w:rsid w:val="003534BC"/>
    <w:rsid w:val="00362367"/>
    <w:rsid w:val="00365FA9"/>
    <w:rsid w:val="003C7598"/>
    <w:rsid w:val="00454BE1"/>
    <w:rsid w:val="00455DE8"/>
    <w:rsid w:val="00514019"/>
    <w:rsid w:val="005356AD"/>
    <w:rsid w:val="00575AF0"/>
    <w:rsid w:val="00592858"/>
    <w:rsid w:val="005A1602"/>
    <w:rsid w:val="00620563"/>
    <w:rsid w:val="006248BE"/>
    <w:rsid w:val="00665142"/>
    <w:rsid w:val="00671E7F"/>
    <w:rsid w:val="00686C00"/>
    <w:rsid w:val="006A6ABB"/>
    <w:rsid w:val="006B0321"/>
    <w:rsid w:val="006D46FE"/>
    <w:rsid w:val="006D49F2"/>
    <w:rsid w:val="00745495"/>
    <w:rsid w:val="007526AB"/>
    <w:rsid w:val="0077070D"/>
    <w:rsid w:val="00780F7E"/>
    <w:rsid w:val="0079760C"/>
    <w:rsid w:val="007A0900"/>
    <w:rsid w:val="007E59C3"/>
    <w:rsid w:val="00806179"/>
    <w:rsid w:val="008135AD"/>
    <w:rsid w:val="008801AA"/>
    <w:rsid w:val="00890CE0"/>
    <w:rsid w:val="008951F9"/>
    <w:rsid w:val="008A1B34"/>
    <w:rsid w:val="008B5756"/>
    <w:rsid w:val="008C2290"/>
    <w:rsid w:val="008C6FB1"/>
    <w:rsid w:val="008E0C9C"/>
    <w:rsid w:val="00914004"/>
    <w:rsid w:val="0091491E"/>
    <w:rsid w:val="00925BE9"/>
    <w:rsid w:val="00930751"/>
    <w:rsid w:val="00943201"/>
    <w:rsid w:val="00947F1E"/>
    <w:rsid w:val="00947FCC"/>
    <w:rsid w:val="00974D6E"/>
    <w:rsid w:val="0098051C"/>
    <w:rsid w:val="00982C35"/>
    <w:rsid w:val="00990089"/>
    <w:rsid w:val="009C4176"/>
    <w:rsid w:val="00A50F89"/>
    <w:rsid w:val="00A60016"/>
    <w:rsid w:val="00A813D5"/>
    <w:rsid w:val="00A81FD1"/>
    <w:rsid w:val="00A828F5"/>
    <w:rsid w:val="00A94A35"/>
    <w:rsid w:val="00AE1ABE"/>
    <w:rsid w:val="00AE63F0"/>
    <w:rsid w:val="00B114FC"/>
    <w:rsid w:val="00B363C4"/>
    <w:rsid w:val="00B9046B"/>
    <w:rsid w:val="00BE7AE9"/>
    <w:rsid w:val="00C374A4"/>
    <w:rsid w:val="00C427CC"/>
    <w:rsid w:val="00C86BEE"/>
    <w:rsid w:val="00CA34E5"/>
    <w:rsid w:val="00CB3970"/>
    <w:rsid w:val="00CC522E"/>
    <w:rsid w:val="00D16282"/>
    <w:rsid w:val="00D43432"/>
    <w:rsid w:val="00D55CE1"/>
    <w:rsid w:val="00D64F29"/>
    <w:rsid w:val="00DA4064"/>
    <w:rsid w:val="00DE0086"/>
    <w:rsid w:val="00DF206E"/>
    <w:rsid w:val="00DF6943"/>
    <w:rsid w:val="00E22331"/>
    <w:rsid w:val="00E30946"/>
    <w:rsid w:val="00E31C26"/>
    <w:rsid w:val="00E462DD"/>
    <w:rsid w:val="00F30582"/>
    <w:rsid w:val="00F354AC"/>
    <w:rsid w:val="00F366DF"/>
    <w:rsid w:val="00F517F1"/>
    <w:rsid w:val="00F531B7"/>
    <w:rsid w:val="00F53863"/>
    <w:rsid w:val="00F56BE2"/>
    <w:rsid w:val="00F7308B"/>
    <w:rsid w:val="00F954EC"/>
    <w:rsid w:val="00FA131B"/>
    <w:rsid w:val="00FD218D"/>
    <w:rsid w:val="00FD2D59"/>
    <w:rsid w:val="00FF3178"/>
    <w:rsid w:val="05231C30"/>
    <w:rsid w:val="05C50E39"/>
    <w:rsid w:val="0D3951AE"/>
    <w:rsid w:val="12C272DD"/>
    <w:rsid w:val="22271032"/>
    <w:rsid w:val="246B2AC8"/>
    <w:rsid w:val="33AD0219"/>
    <w:rsid w:val="3E0221C9"/>
    <w:rsid w:val="42F669DF"/>
    <w:rsid w:val="568C58F3"/>
    <w:rsid w:val="5EDF7522"/>
    <w:rsid w:val="64B2161B"/>
    <w:rsid w:val="65261072"/>
    <w:rsid w:val="67922DBF"/>
    <w:rsid w:val="68103C96"/>
    <w:rsid w:val="68666E5B"/>
    <w:rsid w:val="6BA91920"/>
    <w:rsid w:val="6FAE7FD2"/>
    <w:rsid w:val="7A2436AA"/>
    <w:rsid w:val="7B7330AC"/>
    <w:rsid w:val="7E4C1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4E7DA9"/>
  <w15:docId w15:val="{A9B36D44-58AB-4178-9925-3EEB7E9B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header" w:qFormat="1"/>
    <w:lsdException w:name="footer" w:qFormat="1"/>
    <w:lsdException w:name="caption" w:semiHidden="1" w:unhideWhenUsed="1" w:qFormat="1"/>
    <w:lsdException w:name="table of figures"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086"/>
    <w:pPr>
      <w:shd w:val="clear" w:color="auto" w:fill="FFFFFF"/>
      <w:spacing w:line="360" w:lineRule="auto"/>
    </w:pPr>
    <w:rPr>
      <w:rFonts w:ascii="Times New Roman" w:hAnsi="Times New Roman"/>
      <w:sz w:val="26"/>
      <w:szCs w:val="26"/>
      <w:lang w:val="vi"/>
    </w:rPr>
  </w:style>
  <w:style w:type="paragraph" w:styleId="Heading1">
    <w:name w:val="heading 1"/>
    <w:basedOn w:val="Normal"/>
    <w:next w:val="Normal"/>
    <w:qFormat/>
    <w:pPr>
      <w:keepNext/>
      <w:keepLines/>
      <w:spacing w:line="240" w:lineRule="auto"/>
      <w:ind w:left="720" w:hanging="360"/>
      <w:outlineLvl w:val="0"/>
    </w:pPr>
    <w:rPr>
      <w:b/>
      <w:sz w:val="30"/>
    </w:rPr>
  </w:style>
  <w:style w:type="paragraph" w:styleId="Heading2">
    <w:name w:val="heading 2"/>
    <w:basedOn w:val="Normal"/>
    <w:next w:val="Normal"/>
    <w:link w:val="Heading2Char"/>
    <w:qFormat/>
    <w:pPr>
      <w:keepNext/>
      <w:keepLines/>
      <w:jc w:val="both"/>
      <w:outlineLvl w:val="1"/>
    </w:pPr>
    <w:rPr>
      <w:b/>
    </w:rPr>
  </w:style>
  <w:style w:type="paragraph" w:styleId="Heading3">
    <w:name w:val="heading 3"/>
    <w:basedOn w:val="Normal"/>
    <w:next w:val="Normal"/>
    <w:link w:val="Heading3Char"/>
    <w:qFormat/>
    <w:pPr>
      <w:keepNext/>
      <w:keepLines/>
      <w:outlineLvl w:val="2"/>
    </w:pPr>
    <w:rPr>
      <w:b/>
    </w:rPr>
  </w:style>
  <w:style w:type="paragraph" w:styleId="Heading4">
    <w:name w:val="heading 4"/>
    <w:basedOn w:val="Normal"/>
    <w:next w:val="Normal"/>
    <w:link w:val="Heading4Char"/>
    <w:qFormat/>
    <w:pPr>
      <w:keepNext/>
      <w:keepLines/>
      <w:outlineLvl w:val="3"/>
    </w:pPr>
    <w:rPr>
      <w:b/>
    </w:rPr>
  </w:style>
  <w:style w:type="paragraph" w:styleId="Heading5">
    <w:name w:val="heading 5"/>
    <w:basedOn w:val="Normal"/>
    <w:next w:val="Normal"/>
    <w:link w:val="Heading5Char"/>
    <w:qFormat/>
    <w:pPr>
      <w:keepNext/>
      <w:keepLines/>
      <w:spacing w:before="240" w:after="80"/>
      <w:outlineLvl w:val="4"/>
    </w:pPr>
    <w:rPr>
      <w:b/>
      <w:color w:val="000000" w:themeColor="text1"/>
      <w:szCs w:val="22"/>
    </w:rPr>
  </w:style>
  <w:style w:type="paragraph" w:styleId="Heading6">
    <w:name w:val="heading 6"/>
    <w:basedOn w:val="Normal"/>
    <w:next w:val="Normal"/>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Subtitle">
    <w:name w:val="Subtitle"/>
    <w:basedOn w:val="Normal"/>
    <w:next w:val="Normal"/>
    <w:qFormat/>
    <w:pPr>
      <w:keepNext/>
      <w:keepLines/>
      <w:spacing w:after="320"/>
    </w:pPr>
    <w:rPr>
      <w:rFonts w:ascii="Arial" w:eastAsia="Arial" w:hAnsi="Arial" w:cs="Arial"/>
      <w:color w:val="666666"/>
      <w:sz w:val="30"/>
      <w:szCs w:val="30"/>
    </w:rPr>
  </w:style>
  <w:style w:type="paragraph" w:styleId="TableofFigures">
    <w:name w:val="table of figures"/>
    <w:basedOn w:val="Normal"/>
    <w:next w:val="Normal"/>
    <w:qFormat/>
    <w:pPr>
      <w:ind w:leftChars="200" w:left="200" w:hangingChars="200" w:hanging="200"/>
    </w:pPr>
  </w:style>
  <w:style w:type="paragraph" w:styleId="Title">
    <w:name w:val="Title"/>
    <w:basedOn w:val="Normal"/>
    <w:next w:val="Normal"/>
    <w:qFormat/>
    <w:pPr>
      <w:keepNext/>
      <w:keepLines/>
      <w:spacing w:before="240" w:after="240"/>
    </w:pPr>
    <w:rPr>
      <w:rFonts w:ascii="Times" w:hAnsi="Times"/>
      <w:b/>
      <w:sz w:val="30"/>
      <w:szCs w:val="30"/>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ing3Char">
    <w:name w:val="Heading 3 Char"/>
    <w:link w:val="Heading3"/>
    <w:qFormat/>
    <w:rPr>
      <w:rFonts w:ascii="Times New Roman" w:eastAsia="Times" w:hAnsi="Times New Roman" w:cs="Times"/>
      <w:b/>
      <w:sz w:val="26"/>
      <w:szCs w:val="26"/>
    </w:rPr>
  </w:style>
  <w:style w:type="character" w:customStyle="1" w:styleId="Heading4Char">
    <w:name w:val="Heading 4 Char"/>
    <w:link w:val="Heading4"/>
    <w:qFormat/>
    <w:rPr>
      <w:b/>
    </w:rPr>
  </w:style>
  <w:style w:type="character" w:customStyle="1" w:styleId="Heading5Char">
    <w:name w:val="Heading 5 Char"/>
    <w:link w:val="Heading5"/>
    <w:qFormat/>
    <w:rPr>
      <w:rFonts w:ascii="Times New Roman" w:hAnsi="Times New Roman"/>
      <w:b/>
      <w:color w:val="000000" w:themeColor="text1"/>
      <w:sz w:val="26"/>
      <w:szCs w:val="22"/>
    </w:rPr>
  </w:style>
  <w:style w:type="character" w:customStyle="1" w:styleId="Heading2Char">
    <w:name w:val="Heading 2 Char"/>
    <w:link w:val="Heading2"/>
    <w:qFormat/>
    <w:rPr>
      <w:rFonts w:ascii="Times New Roman" w:hAnsi="Times New Roman"/>
      <w:b/>
    </w:rPr>
  </w:style>
  <w:style w:type="paragraph" w:styleId="ListParagraph">
    <w:name w:val="List Paragraph"/>
    <w:basedOn w:val="Normal"/>
    <w:uiPriority w:val="34"/>
    <w:unhideWhenUsed/>
    <w:qFormat/>
    <w:pPr>
      <w:ind w:left="720"/>
      <w:contextualSpacing/>
    </w:pPr>
  </w:style>
  <w:style w:type="paragraph" w:styleId="NormalWeb">
    <w:name w:val="Normal (Web)"/>
    <w:basedOn w:val="Normal"/>
    <w:uiPriority w:val="99"/>
    <w:unhideWhenUsed/>
    <w:rsid w:val="00990089"/>
    <w:pPr>
      <w:shd w:val="clear" w:color="auto" w:fill="auto"/>
      <w:spacing w:before="100" w:beforeAutospacing="1" w:after="100" w:afterAutospacing="1" w:line="240" w:lineRule="auto"/>
    </w:pPr>
    <w:rPr>
      <w:rFonts w:eastAsia="Times New Roman" w:cs="Times New Roman"/>
      <w:sz w:val="24"/>
      <w:szCs w:val="24"/>
      <w:lang w:val="en-GB" w:eastAsia="en-GB"/>
    </w:rPr>
  </w:style>
  <w:style w:type="character" w:styleId="Emphasis">
    <w:name w:val="Emphasis"/>
    <w:basedOn w:val="DefaultParagraphFont"/>
    <w:uiPriority w:val="20"/>
    <w:qFormat/>
    <w:rsid w:val="00990089"/>
    <w:rPr>
      <w:i/>
      <w:iCs/>
    </w:rPr>
  </w:style>
  <w:style w:type="character" w:styleId="Strong">
    <w:name w:val="Strong"/>
    <w:basedOn w:val="DefaultParagraphFont"/>
    <w:uiPriority w:val="22"/>
    <w:qFormat/>
    <w:rsid w:val="00990089"/>
    <w:rPr>
      <w:b/>
      <w:bCs/>
    </w:rPr>
  </w:style>
  <w:style w:type="table" w:styleId="TableGrid">
    <w:name w:val="Table Grid"/>
    <w:basedOn w:val="TableNormal"/>
    <w:uiPriority w:val="39"/>
    <w:rsid w:val="00365FA9"/>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342707">
      <w:bodyDiv w:val="1"/>
      <w:marLeft w:val="0"/>
      <w:marRight w:val="0"/>
      <w:marTop w:val="0"/>
      <w:marBottom w:val="0"/>
      <w:divBdr>
        <w:top w:val="none" w:sz="0" w:space="0" w:color="auto"/>
        <w:left w:val="none" w:sz="0" w:space="0" w:color="auto"/>
        <w:bottom w:val="none" w:sz="0" w:space="0" w:color="auto"/>
        <w:right w:val="none" w:sz="0" w:space="0" w:color="auto"/>
      </w:divBdr>
    </w:div>
    <w:div w:id="429357286">
      <w:bodyDiv w:val="1"/>
      <w:marLeft w:val="0"/>
      <w:marRight w:val="0"/>
      <w:marTop w:val="0"/>
      <w:marBottom w:val="0"/>
      <w:divBdr>
        <w:top w:val="none" w:sz="0" w:space="0" w:color="auto"/>
        <w:left w:val="none" w:sz="0" w:space="0" w:color="auto"/>
        <w:bottom w:val="none" w:sz="0" w:space="0" w:color="auto"/>
        <w:right w:val="none" w:sz="0" w:space="0" w:color="auto"/>
      </w:divBdr>
    </w:div>
    <w:div w:id="1245995630">
      <w:bodyDiv w:val="1"/>
      <w:marLeft w:val="0"/>
      <w:marRight w:val="0"/>
      <w:marTop w:val="0"/>
      <w:marBottom w:val="0"/>
      <w:divBdr>
        <w:top w:val="none" w:sz="0" w:space="0" w:color="auto"/>
        <w:left w:val="none" w:sz="0" w:space="0" w:color="auto"/>
        <w:bottom w:val="none" w:sz="0" w:space="0" w:color="auto"/>
        <w:right w:val="none" w:sz="0" w:space="0" w:color="auto"/>
      </w:divBdr>
    </w:div>
    <w:div w:id="1481538326">
      <w:bodyDiv w:val="1"/>
      <w:marLeft w:val="0"/>
      <w:marRight w:val="0"/>
      <w:marTop w:val="0"/>
      <w:marBottom w:val="0"/>
      <w:divBdr>
        <w:top w:val="none" w:sz="0" w:space="0" w:color="auto"/>
        <w:left w:val="none" w:sz="0" w:space="0" w:color="auto"/>
        <w:bottom w:val="none" w:sz="0" w:space="0" w:color="auto"/>
        <w:right w:val="none" w:sz="0" w:space="0" w:color="auto"/>
      </w:divBdr>
    </w:div>
    <w:div w:id="1674261740">
      <w:bodyDiv w:val="1"/>
      <w:marLeft w:val="0"/>
      <w:marRight w:val="0"/>
      <w:marTop w:val="0"/>
      <w:marBottom w:val="0"/>
      <w:divBdr>
        <w:top w:val="none" w:sz="0" w:space="0" w:color="auto"/>
        <w:left w:val="none" w:sz="0" w:space="0" w:color="auto"/>
        <w:bottom w:val="none" w:sz="0" w:space="0" w:color="auto"/>
        <w:right w:val="none" w:sz="0" w:space="0" w:color="auto"/>
      </w:divBdr>
    </w:div>
    <w:div w:id="204841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430154-4851-43BB-9B55-03AAF484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34</Pages>
  <Words>3490</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Dang Ngoc Tai</cp:lastModifiedBy>
  <cp:revision>95</cp:revision>
  <cp:lastPrinted>2024-05-20T08:23:00Z</cp:lastPrinted>
  <dcterms:created xsi:type="dcterms:W3CDTF">2024-05-15T07:09:00Z</dcterms:created>
  <dcterms:modified xsi:type="dcterms:W3CDTF">2024-11-28T09:34:00Z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07E3BF1EC673407C889BE4805249FF8C_13</vt:lpwstr>
  </property>
</Properties>
</file>